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5509D">
      <w:pPr>
        <w:spacing w:after="40"/>
        <w:jc w:val="center"/>
        <w:rPr>
          <w:rFonts w:hint="default" w:ascii="Times New Roman" w:hAnsi="Times New Roman" w:cs="Times New Roman"/>
        </w:rPr>
      </w:pPr>
      <w:r>
        <w:rPr>
          <w:rFonts w:hint="default" w:ascii="Times New Roman" w:hAnsi="Times New Roman" w:cs="Times New Roman"/>
          <w:b/>
        </w:rPr>
        <w:t>BỘ KHOA HỌC VÀ CÔNG NGHỆ</w:t>
      </w:r>
    </w:p>
    <w:p w14:paraId="2D828302">
      <w:pPr>
        <w:spacing w:after="40"/>
        <w:jc w:val="center"/>
        <w:rPr>
          <w:rFonts w:hint="default" w:ascii="Times New Roman" w:hAnsi="Times New Roman" w:cs="Times New Roman"/>
        </w:rPr>
      </w:pPr>
      <w:r>
        <w:rPr>
          <w:rFonts w:hint="default" w:ascii="Times New Roman" w:hAnsi="Times New Roman" w:cs="Times New Roman"/>
          <w:b/>
          <w:sz w:val="28"/>
        </w:rPr>
        <w:t>HỌC VIỆN CÔNG NGHỆ BƯU CHÍNH VIỄN THÔNG</w:t>
      </w:r>
    </w:p>
    <w:p w14:paraId="02E8B3C1">
      <w:pPr>
        <w:spacing w:after="40"/>
        <w:jc w:val="center"/>
        <w:rPr>
          <w:rFonts w:hint="default" w:ascii="Times New Roman" w:hAnsi="Times New Roman" w:cs="Times New Roman"/>
        </w:rPr>
      </w:pPr>
      <w:r>
        <w:rPr>
          <w:rFonts w:hint="default" w:ascii="Times New Roman" w:hAnsi="Times New Roman" w:cs="Times New Roman"/>
          <w:b/>
        </w:rPr>
        <w:t>CƠ SỞ TẠI TP. HỒ CHÍ MINH</w:t>
      </w:r>
    </w:p>
    <w:p w14:paraId="3444A64A">
      <w:pPr>
        <w:spacing w:after="40"/>
        <w:jc w:val="center"/>
        <w:rPr>
          <w:rFonts w:hint="default" w:ascii="Times New Roman" w:hAnsi="Times New Roman" w:cs="Times New Roman"/>
        </w:rPr>
      </w:pPr>
      <w:r>
        <w:rPr>
          <w:rFonts w:hint="default" w:ascii="Times New Roman" w:hAnsi="Times New Roman" w:cs="Times New Roman"/>
          <w:b/>
        </w:rPr>
        <w:t>KHOA KỸ THUẬT ĐIỆN TỬ 2</w:t>
      </w:r>
    </w:p>
    <w:p w14:paraId="48AC410C">
      <w:pPr>
        <w:pStyle w:val="171"/>
        <w:spacing w:before="0" w:after="880" w:line="269" w:lineRule="auto"/>
        <w:ind w:firstLine="0"/>
        <w:jc w:val="left"/>
        <w:rPr>
          <w:rFonts w:hint="default" w:ascii="Times New Roman" w:hAnsi="Times New Roman" w:cs="Times New Roman"/>
        </w:rPr>
      </w:pPr>
    </w:p>
    <w:p w14:paraId="134843E0">
      <w:pPr>
        <w:pStyle w:val="27"/>
        <w:keepNext/>
        <w:pBdr>
          <w:bottom w:val="none" w:color="auto" w:sz="0" w:space="0"/>
        </w:pBdr>
        <w:spacing w:after="100" w:line="269" w:lineRule="auto"/>
        <w:jc w:val="center"/>
        <w:rPr>
          <w:rFonts w:hint="default" w:ascii="Times New Roman" w:hAnsi="Times New Roman" w:cs="Times New Roman"/>
        </w:rPr>
      </w:pPr>
      <w:r>
        <w:rPr>
          <w:rFonts w:hint="default" w:ascii="Times New Roman" w:hAnsi="Times New Roman" w:cs="Times New Roman"/>
          <w:b/>
          <w:color w:val="000000"/>
          <w:sz w:val="40"/>
        </w:rPr>
        <w:t>BÁO CÁO ĐỒ ÁN HỌC PHẦN</w:t>
      </w:r>
    </w:p>
    <w:p w14:paraId="5660AC09">
      <w:pPr>
        <w:pStyle w:val="171"/>
        <w:spacing w:before="0" w:after="100" w:line="269" w:lineRule="auto"/>
        <w:ind w:firstLine="0"/>
        <w:jc w:val="center"/>
        <w:rPr>
          <w:rFonts w:hint="default" w:ascii="Times New Roman" w:hAnsi="Times New Roman" w:cs="Times New Roman"/>
        </w:rPr>
      </w:pPr>
      <w:r>
        <w:rPr>
          <w:rFonts w:hint="default" w:ascii="Times New Roman" w:hAnsi="Times New Roman" w:cs="Times New Roman"/>
          <w:b/>
          <w:sz w:val="36"/>
        </w:rPr>
        <w:t>CẤU TRÚC DỮ LIỆU VÀ GIẢI THUẬT</w:t>
      </w:r>
    </w:p>
    <w:p w14:paraId="55B4AFEF">
      <w:pPr>
        <w:pStyle w:val="171"/>
        <w:spacing w:before="0" w:after="100" w:line="269" w:lineRule="auto"/>
        <w:ind w:firstLine="0"/>
        <w:jc w:val="center"/>
        <w:rPr>
          <w:rFonts w:hint="default" w:ascii="Times New Roman" w:hAnsi="Times New Roman" w:cs="Times New Roman"/>
        </w:rPr>
      </w:pPr>
      <w:r>
        <w:rPr>
          <w:rFonts w:hint="default" w:ascii="Times New Roman" w:hAnsi="Times New Roman" w:cs="Times New Roman"/>
          <w:sz w:val="32"/>
        </w:rPr>
        <w:t xml:space="preserve">Ngành </w:t>
      </w:r>
      <w:sdt>
        <w:sdtPr>
          <w:rPr>
            <w:rFonts w:hint="default" w:ascii="Times New Roman" w:hAnsi="Times New Roman" w:cs="Times New Roman"/>
          </w:rPr>
          <w:alias w:val="SINH VIÊN ĐIỀN"/>
          <w:tag w:val="SV_0002"/>
          <w:id w:val="700002"/>
          <w:text w:multiLine="1"/>
        </w:sdtPr>
        <w:sdtEndPr>
          <w:rPr>
            <w:rFonts w:hint="default" w:ascii="Times New Roman" w:hAnsi="Times New Roman" w:cs="Times New Roman"/>
          </w:rPr>
        </w:sdtEndPr>
        <w:sdtContent>
          <w:r>
            <w:rPr>
              <w:rFonts w:hint="default" w:ascii="Times New Roman" w:hAnsi="Times New Roman" w:cs="Times New Roman"/>
            </w:rPr>
            <w:t>CÔNG NGHỆ KỸ THUẬT ĐIỆN, ĐIỆN TỬ</w:t>
          </w:r>
        </w:sdtContent>
      </w:sdt>
    </w:p>
    <w:p w14:paraId="0FCE356D">
      <w:pPr>
        <w:pStyle w:val="171"/>
        <w:spacing w:before="360" w:after="100" w:line="269" w:lineRule="auto"/>
        <w:ind w:firstLine="0"/>
        <w:jc w:val="center"/>
        <w:rPr>
          <w:rFonts w:hint="default" w:ascii="Times New Roman" w:hAnsi="Times New Roman" w:cs="Times New Roman"/>
        </w:rPr>
      </w:pPr>
      <w:r>
        <w:rPr>
          <w:rFonts w:hint="default" w:ascii="Times New Roman" w:hAnsi="Times New Roman" w:cs="Times New Roman"/>
          <w:b/>
          <w:sz w:val="32"/>
        </w:rPr>
        <w:t>ĐỀ TÀI</w:t>
      </w:r>
    </w:p>
    <w:p w14:paraId="74E442A7">
      <w:pPr>
        <w:pStyle w:val="171"/>
        <w:spacing w:before="0" w:after="100" w:line="269" w:lineRule="auto"/>
        <w:ind w:firstLine="0"/>
        <w:jc w:val="center"/>
        <w:rPr>
          <w:rFonts w:hint="default" w:ascii="Times New Roman" w:hAnsi="Times New Roman" w:cs="Times New Roman"/>
        </w:rPr>
      </w:pPr>
      <w:sdt>
        <w:sdtPr>
          <w:rPr>
            <w:rFonts w:hint="default" w:ascii="Times New Roman" w:hAnsi="Times New Roman" w:cs="Times New Roman"/>
            <w:b/>
            <w:bCs/>
          </w:rPr>
          <w:alias w:val="TÊN ĐỀ TÀI THEO PHIẾU"/>
          <w:tag w:val="SV_0003"/>
          <w:id w:val="700003"/>
          <w:text w:multiLine="1"/>
        </w:sdtPr>
        <w:sdtEndPr>
          <w:rPr>
            <w:rFonts w:hint="default" w:ascii="Times New Roman" w:hAnsi="Times New Roman" w:cs="Times New Roman"/>
            <w:b/>
            <w:bCs/>
          </w:rPr>
        </w:sdtEndPr>
        <w:sdtContent>
          <w:r>
            <w:rPr>
              <w:rFonts w:hint="default" w:ascii="Times New Roman" w:hAnsi="Times New Roman" w:cs="Times New Roman"/>
              <w:b/>
              <w:bCs/>
            </w:rPr>
            <w:t>DIJKSTRA TÌM ĐƯỜNG CÓ TỔNG TRỌNG SỐ NHỎ NHẤT</w:t>
          </w:r>
        </w:sdtContent>
      </w:sdt>
    </w:p>
    <w:p w14:paraId="73DDF960">
      <w:pPr>
        <w:pStyle w:val="171"/>
        <w:spacing w:before="0" w:after="480" w:line="269" w:lineRule="auto"/>
        <w:ind w:firstLine="0"/>
        <w:jc w:val="center"/>
        <w:rPr>
          <w:rFonts w:hint="default" w:ascii="Times New Roman" w:hAnsi="Times New Roman" w:cs="Times New Roman"/>
          <w:lang w:val="en-US"/>
        </w:rPr>
      </w:pPr>
      <w:r>
        <w:rPr>
          <w:rFonts w:hint="default" w:ascii="Times New Roman" w:hAnsi="Times New Roman" w:cs="Times New Roman"/>
          <w:sz w:val="24"/>
        </w:rPr>
        <w:t xml:space="preserve">Mã đề </w:t>
      </w:r>
      <w:r>
        <w:rPr>
          <w:rFonts w:hint="default" w:ascii="Times New Roman" w:hAnsi="Times New Roman" w:cs="Times New Roman"/>
          <w:sz w:val="24"/>
          <w:lang w:val="en-US"/>
        </w:rPr>
        <w:t>DT079</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w14:paraId="5A786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25B4C9B1">
            <w:pPr>
              <w:spacing w:after="40" w:line="252" w:lineRule="auto"/>
              <w:rPr>
                <w:rFonts w:hint="default" w:ascii="Times New Roman" w:hAnsi="Times New Roman" w:cs="Times New Roman"/>
              </w:rPr>
            </w:pPr>
            <w:r>
              <w:rPr>
                <w:rFonts w:hint="default" w:ascii="Times New Roman" w:hAnsi="Times New Roman" w:cs="Times New Roman"/>
              </w:rPr>
              <w:t>Giảng viên hướng dẫn</w:t>
            </w:r>
          </w:p>
        </w:tc>
        <w:tc>
          <w:tcPr>
            <w:tcW w:w="5102" w:type="dxa"/>
            <w:vAlign w:val="center"/>
          </w:tcPr>
          <w:p w14:paraId="23AA61D8">
            <w:pPr>
              <w:spacing w:after="40" w:line="252" w:lineRule="auto"/>
              <w:rPr>
                <w:rFonts w:hint="default" w:ascii="Times New Roman" w:hAnsi="Times New Roman" w:cs="Times New Roman"/>
              </w:rPr>
            </w:pPr>
            <w:r>
              <w:rPr>
                <w:rFonts w:hint="default" w:ascii="Times New Roman" w:hAnsi="Times New Roman" w:cs="Times New Roman"/>
              </w:rPr>
              <w:t>Hồ Nhựt Minh</w:t>
            </w:r>
          </w:p>
        </w:tc>
      </w:tr>
      <w:tr w14:paraId="3FFD5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590B56F3">
            <w:pPr>
              <w:spacing w:after="40" w:line="252" w:lineRule="auto"/>
              <w:rPr>
                <w:rFonts w:hint="default" w:ascii="Times New Roman" w:hAnsi="Times New Roman" w:cs="Times New Roman"/>
              </w:rPr>
            </w:pPr>
            <w:r>
              <w:rPr>
                <w:rFonts w:hint="default" w:ascii="Times New Roman" w:hAnsi="Times New Roman" w:cs="Times New Roman"/>
              </w:rPr>
              <w:t>Sinh viên thực hiện</w:t>
            </w:r>
          </w:p>
        </w:tc>
        <w:tc>
          <w:tcPr>
            <w:tcW w:w="5102" w:type="dxa"/>
            <w:vAlign w:val="center"/>
          </w:tcPr>
          <w:p w14:paraId="23138C62">
            <w:pPr>
              <w:spacing w:after="40" w:line="252" w:lineRule="auto"/>
              <w:rPr>
                <w:rFonts w:hint="default" w:ascii="Times New Roman" w:hAnsi="Times New Roman" w:cs="Times New Roman"/>
              </w:rPr>
            </w:pPr>
            <w:sdt>
              <w:sdtPr>
                <w:rPr>
                  <w:rFonts w:hint="default" w:ascii="Times New Roman" w:hAnsi="Times New Roman" w:cs="Times New Roman"/>
                </w:rPr>
                <w:alias w:val="HỌ VÀ TÊN"/>
                <w:tag w:val="SV_0005"/>
                <w:id w:val="700005"/>
                <w:text w:multiLine="1"/>
              </w:sdtPr>
              <w:sdtEndPr>
                <w:rPr>
                  <w:rFonts w:hint="default" w:ascii="Times New Roman" w:hAnsi="Times New Roman" w:cs="Times New Roman"/>
                </w:rPr>
              </w:sdtEndPr>
              <w:sdtContent>
                <w:r>
                  <w:rPr>
                    <w:rFonts w:hint="default" w:ascii="Times New Roman" w:hAnsi="Times New Roman" w:cs="Times New Roman"/>
                    <w:lang w:val="en-US"/>
                  </w:rPr>
                  <w:t>TRẦN THỦY TIÊN</w:t>
                </w:r>
              </w:sdtContent>
            </w:sdt>
          </w:p>
        </w:tc>
      </w:tr>
      <w:tr w14:paraId="4B6ED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75468772">
            <w:pPr>
              <w:spacing w:after="40" w:line="252" w:lineRule="auto"/>
              <w:rPr>
                <w:rFonts w:hint="default" w:ascii="Times New Roman" w:hAnsi="Times New Roman" w:cs="Times New Roman"/>
              </w:rPr>
            </w:pPr>
            <w:r>
              <w:rPr>
                <w:rFonts w:hint="default" w:ascii="Times New Roman" w:hAnsi="Times New Roman" w:cs="Times New Roman"/>
              </w:rPr>
              <w:t>Mã số sinh viên</w:t>
            </w:r>
          </w:p>
        </w:tc>
        <w:tc>
          <w:tcPr>
            <w:tcW w:w="5102" w:type="dxa"/>
            <w:vAlign w:val="center"/>
          </w:tcPr>
          <w:p w14:paraId="2DC721F7">
            <w:pPr>
              <w:spacing w:after="40" w:line="252" w:lineRule="auto"/>
              <w:rPr>
                <w:rFonts w:hint="default" w:ascii="Times New Roman" w:hAnsi="Times New Roman" w:cs="Times New Roman"/>
              </w:rPr>
            </w:pPr>
            <w:sdt>
              <w:sdtPr>
                <w:rPr>
                  <w:rFonts w:hint="default" w:ascii="Times New Roman" w:hAnsi="Times New Roman" w:cs="Times New Roman"/>
                </w:rPr>
                <w:alias w:val="MSSV"/>
                <w:tag w:val="SV_0006"/>
                <w:id w:val="700006"/>
                <w:text w:multiLine="1"/>
              </w:sdtPr>
              <w:sdtEndPr>
                <w:rPr>
                  <w:rFonts w:hint="default" w:ascii="Times New Roman" w:hAnsi="Times New Roman" w:cs="Times New Roman"/>
                </w:rPr>
              </w:sdtEndPr>
              <w:sdtContent>
                <w:r>
                  <w:rPr>
                    <w:rFonts w:hint="default" w:ascii="Times New Roman" w:hAnsi="Times New Roman" w:cs="Times New Roman"/>
                    <w:lang w:val="en-US"/>
                  </w:rPr>
                  <w:t>N24DCDT094</w:t>
                </w:r>
              </w:sdtContent>
            </w:sdt>
          </w:p>
        </w:tc>
      </w:tr>
      <w:tr w14:paraId="4B60F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771A20D4">
            <w:pPr>
              <w:spacing w:after="40" w:line="252" w:lineRule="auto"/>
              <w:rPr>
                <w:rFonts w:hint="default" w:ascii="Times New Roman" w:hAnsi="Times New Roman" w:cs="Times New Roman"/>
              </w:rPr>
            </w:pPr>
            <w:r>
              <w:rPr>
                <w:rFonts w:hint="default" w:ascii="Times New Roman" w:hAnsi="Times New Roman" w:cs="Times New Roman"/>
              </w:rPr>
              <w:t>Lớp</w:t>
            </w:r>
          </w:p>
        </w:tc>
        <w:tc>
          <w:tcPr>
            <w:tcW w:w="5102" w:type="dxa"/>
            <w:vAlign w:val="center"/>
          </w:tcPr>
          <w:p w14:paraId="406A5C3A">
            <w:pPr>
              <w:spacing w:after="40" w:line="252" w:lineRule="auto"/>
              <w:rPr>
                <w:rFonts w:hint="default" w:ascii="Times New Roman" w:hAnsi="Times New Roman" w:cs="Times New Roman"/>
              </w:rPr>
            </w:pPr>
            <w:sdt>
              <w:sdtPr>
                <w:rPr>
                  <w:rFonts w:hint="default" w:ascii="Times New Roman" w:hAnsi="Times New Roman" w:cs="Times New Roman"/>
                </w:rPr>
                <w:alias w:val="LỚP"/>
                <w:tag w:val="SV_0007"/>
                <w:id w:val="700007"/>
                <w:text w:multiLine="1"/>
              </w:sdtPr>
              <w:sdtEndPr>
                <w:rPr>
                  <w:rFonts w:hint="default" w:ascii="Times New Roman" w:hAnsi="Times New Roman" w:cs="Times New Roman"/>
                </w:rPr>
              </w:sdtEndPr>
              <w:sdtContent>
                <w:r>
                  <w:rPr>
                    <w:rFonts w:hint="default" w:ascii="Times New Roman" w:hAnsi="Times New Roman" w:cs="Times New Roman"/>
                    <w:lang w:val="en-US"/>
                  </w:rPr>
                  <w:t>D24CQDT01-N</w:t>
                </w:r>
              </w:sdtContent>
            </w:sdt>
          </w:p>
        </w:tc>
      </w:tr>
    </w:tbl>
    <w:p w14:paraId="61E19AD5">
      <w:pPr>
        <w:pStyle w:val="171"/>
        <w:spacing w:before="0" w:line="240" w:lineRule="auto"/>
        <w:ind w:firstLine="0"/>
        <w:jc w:val="left"/>
        <w:rPr>
          <w:rFonts w:hint="default" w:ascii="Times New Roman" w:hAnsi="Times New Roman" w:cs="Times New Roman"/>
        </w:rPr>
      </w:pPr>
    </w:p>
    <w:p w14:paraId="26FDC741">
      <w:pPr>
        <w:pStyle w:val="171"/>
        <w:spacing w:before="500" w:after="100" w:line="269" w:lineRule="auto"/>
        <w:ind w:firstLine="0"/>
        <w:jc w:val="center"/>
        <w:rPr>
          <w:rFonts w:hint="default" w:ascii="Times New Roman" w:hAnsi="Times New Roman" w:cs="Times New Roman"/>
          <w:b/>
          <w:bCs/>
        </w:rPr>
      </w:pPr>
      <w:r>
        <w:rPr>
          <w:rFonts w:hint="default" w:ascii="Times New Roman" w:hAnsi="Times New Roman" w:cs="Times New Roman"/>
          <w:b/>
          <w:sz w:val="24"/>
        </w:rPr>
        <w:t xml:space="preserve">THÀNH PHỐ HỒ CHÍ MINH THÁNG 10 NĂM </w:t>
      </w:r>
      <w:sdt>
        <w:sdtPr>
          <w:rPr>
            <w:rFonts w:hint="default" w:ascii="Times New Roman" w:hAnsi="Times New Roman" w:cs="Times New Roman"/>
          </w:rPr>
          <w:alias w:val="NĂM"/>
          <w:tag w:val="SV_0009"/>
          <w:id w:val="700009"/>
          <w:text w:multiLine="1"/>
        </w:sdtPr>
        <w:sdtEndPr>
          <w:rPr>
            <w:rFonts w:hint="default" w:ascii="Times New Roman" w:hAnsi="Times New Roman" w:cs="Times New Roman"/>
            <w:b/>
            <w:bCs/>
          </w:rPr>
        </w:sdtEndPr>
        <w:sdtContent>
          <w:r>
            <w:rPr>
              <w:rFonts w:hint="default" w:ascii="Times New Roman" w:hAnsi="Times New Roman" w:cs="Times New Roman"/>
              <w:b/>
              <w:bCs/>
            </w:rPr>
            <w:t>2026</w:t>
          </w:r>
        </w:sdtContent>
      </w:sdt>
    </w:p>
    <w:p w14:paraId="70D1D556">
      <w:pPr>
        <w:pageBreakBefore/>
        <w:spacing w:after="40"/>
        <w:jc w:val="center"/>
        <w:rPr>
          <w:rFonts w:hint="default" w:ascii="Times New Roman" w:hAnsi="Times New Roman" w:cs="Times New Roman"/>
        </w:rPr>
      </w:pPr>
      <w:r>
        <w:rPr>
          <w:rFonts w:hint="default" w:ascii="Times New Roman" w:hAnsi="Times New Roman" w:cs="Times New Roman"/>
          <w:b/>
        </w:rPr>
        <w:t>BỘ KHOA HỌC VÀ CÔNG NGHỆ</w:t>
      </w:r>
    </w:p>
    <w:p w14:paraId="3CF24472">
      <w:pPr>
        <w:spacing w:after="40"/>
        <w:jc w:val="center"/>
        <w:rPr>
          <w:rFonts w:hint="default" w:ascii="Times New Roman" w:hAnsi="Times New Roman" w:cs="Times New Roman"/>
        </w:rPr>
      </w:pPr>
      <w:r>
        <w:rPr>
          <w:rFonts w:hint="default" w:ascii="Times New Roman" w:hAnsi="Times New Roman" w:cs="Times New Roman"/>
          <w:b/>
          <w:sz w:val="28"/>
        </w:rPr>
        <w:t>HỌC VIỆN CÔNG NGHỆ BƯU CHÍNH VIỄN THÔNG</w:t>
      </w:r>
    </w:p>
    <w:p w14:paraId="35389B29">
      <w:pPr>
        <w:spacing w:after="40"/>
        <w:jc w:val="center"/>
        <w:rPr>
          <w:rFonts w:hint="default" w:ascii="Times New Roman" w:hAnsi="Times New Roman" w:cs="Times New Roman"/>
        </w:rPr>
      </w:pPr>
      <w:r>
        <w:rPr>
          <w:rFonts w:hint="default" w:ascii="Times New Roman" w:hAnsi="Times New Roman" w:cs="Times New Roman"/>
          <w:b/>
        </w:rPr>
        <w:t>CƠ SỞ TẠI TP. HỒ CHÍ MINH</w:t>
      </w:r>
    </w:p>
    <w:p w14:paraId="57A55440">
      <w:pPr>
        <w:spacing w:after="40"/>
        <w:jc w:val="center"/>
        <w:rPr>
          <w:rFonts w:hint="default" w:ascii="Times New Roman" w:hAnsi="Times New Roman" w:cs="Times New Roman"/>
        </w:rPr>
      </w:pPr>
      <w:r>
        <w:rPr>
          <w:rFonts w:hint="default" w:ascii="Times New Roman" w:hAnsi="Times New Roman" w:cs="Times New Roman"/>
          <w:b/>
        </w:rPr>
        <w:t xml:space="preserve">KHOA </w:t>
      </w:r>
      <w:sdt>
        <w:sdtPr>
          <w:rPr>
            <w:rFonts w:hint="default" w:ascii="Times New Roman" w:hAnsi="Times New Roman" w:cs="Times New Roman"/>
          </w:rPr>
          <w:alias w:val="ĐIỀN THEO LỚP"/>
          <w:tag w:val="SV_0010"/>
          <w:id w:val="700010"/>
          <w:text w:multiLine="1"/>
        </w:sdtPr>
        <w:sdtEndPr>
          <w:rPr>
            <w:rFonts w:hint="default" w:ascii="Times New Roman" w:hAnsi="Times New Roman" w:cs="Times New Roman"/>
          </w:rPr>
        </w:sdtEndPr>
        <w:sdtContent>
          <w:r>
            <w:rPr>
              <w:rFonts w:hint="default" w:ascii="Times New Roman" w:hAnsi="Times New Roman" w:cs="Times New Roman"/>
              <w:b/>
            </w:rPr>
            <w:t>KỸ THUẬT ĐIỆN TỬ 2</w:t>
          </w:r>
        </w:sdtContent>
      </w:sdt>
    </w:p>
    <w:p w14:paraId="7C9E0BB7">
      <w:pPr>
        <w:pStyle w:val="171"/>
        <w:spacing w:before="0" w:after="880" w:line="269" w:lineRule="auto"/>
        <w:ind w:firstLine="0"/>
        <w:jc w:val="left"/>
        <w:rPr>
          <w:rFonts w:hint="default" w:ascii="Times New Roman" w:hAnsi="Times New Roman" w:cs="Times New Roman"/>
        </w:rPr>
      </w:pPr>
    </w:p>
    <w:p w14:paraId="56345DF8">
      <w:pPr>
        <w:pStyle w:val="27"/>
        <w:keepNext/>
        <w:pBdr>
          <w:bottom w:val="none" w:color="auto" w:sz="0" w:space="0"/>
        </w:pBdr>
        <w:spacing w:after="100" w:line="269" w:lineRule="auto"/>
        <w:jc w:val="center"/>
        <w:rPr>
          <w:rFonts w:hint="default" w:ascii="Times New Roman" w:hAnsi="Times New Roman" w:cs="Times New Roman"/>
        </w:rPr>
      </w:pPr>
      <w:r>
        <w:rPr>
          <w:rFonts w:hint="default" w:ascii="Times New Roman" w:hAnsi="Times New Roman" w:cs="Times New Roman"/>
          <w:b/>
          <w:color w:val="000000"/>
          <w:sz w:val="40"/>
        </w:rPr>
        <w:t>BÁO CÁO ĐỒ ÁN HỌC PHẦN</w:t>
      </w:r>
    </w:p>
    <w:p w14:paraId="3205E1EA">
      <w:pPr>
        <w:pStyle w:val="171"/>
        <w:spacing w:before="0" w:after="100" w:line="269" w:lineRule="auto"/>
        <w:ind w:firstLine="0"/>
        <w:jc w:val="center"/>
        <w:rPr>
          <w:rFonts w:hint="default" w:ascii="Times New Roman" w:hAnsi="Times New Roman" w:cs="Times New Roman"/>
        </w:rPr>
      </w:pPr>
      <w:r>
        <w:rPr>
          <w:rFonts w:hint="default" w:ascii="Times New Roman" w:hAnsi="Times New Roman" w:cs="Times New Roman"/>
          <w:b/>
          <w:sz w:val="36"/>
        </w:rPr>
        <w:t>CẤU TRÚC DỮ LIỆU VÀ GIẢI THUẬT</w:t>
      </w:r>
    </w:p>
    <w:p w14:paraId="26B89A49">
      <w:pPr>
        <w:pStyle w:val="171"/>
        <w:spacing w:before="0" w:after="100" w:line="269" w:lineRule="auto"/>
        <w:ind w:firstLine="0"/>
        <w:jc w:val="center"/>
        <w:rPr>
          <w:rFonts w:hint="default" w:ascii="Times New Roman" w:hAnsi="Times New Roman" w:cs="Times New Roman"/>
        </w:rPr>
      </w:pPr>
      <w:r>
        <w:rPr>
          <w:rFonts w:hint="default" w:ascii="Times New Roman" w:hAnsi="Times New Roman" w:cs="Times New Roman"/>
          <w:sz w:val="32"/>
        </w:rPr>
        <w:t>Ngành CÔNG NGHỆ KỸ THUẬT ĐIỆN ĐIỆN TỬ</w:t>
      </w:r>
    </w:p>
    <w:p w14:paraId="1303B8EA">
      <w:pPr>
        <w:pStyle w:val="171"/>
        <w:spacing w:before="360" w:after="100" w:line="269" w:lineRule="auto"/>
        <w:ind w:firstLine="0"/>
        <w:jc w:val="center"/>
        <w:rPr>
          <w:rFonts w:hint="default" w:ascii="Times New Roman" w:hAnsi="Times New Roman" w:cs="Times New Roman"/>
        </w:rPr>
      </w:pPr>
      <w:r>
        <w:rPr>
          <w:rFonts w:hint="default" w:ascii="Times New Roman" w:hAnsi="Times New Roman" w:cs="Times New Roman"/>
          <w:b/>
          <w:sz w:val="32"/>
        </w:rPr>
        <w:t>ĐỀ TÀI</w:t>
      </w:r>
    </w:p>
    <w:p w14:paraId="10D9AD0C">
      <w:pPr>
        <w:pStyle w:val="171"/>
        <w:spacing w:before="0" w:after="100" w:line="269" w:lineRule="auto"/>
        <w:ind w:firstLine="0"/>
        <w:jc w:val="center"/>
        <w:rPr>
          <w:rFonts w:hint="default" w:ascii="Times New Roman" w:hAnsi="Times New Roman" w:cs="Times New Roman"/>
        </w:rPr>
      </w:pPr>
      <w:sdt>
        <w:sdtPr>
          <w:rPr>
            <w:rFonts w:hint="default" w:ascii="Times New Roman" w:hAnsi="Times New Roman" w:cs="Times New Roman"/>
          </w:rPr>
          <w:alias w:val="TÊN ĐỀ TÀI THEO PHIẾU"/>
          <w:tag w:val="SV_0012"/>
          <w:id w:val="700012"/>
          <w:text w:multiLine="1"/>
        </w:sdtPr>
        <w:sdtEndPr>
          <w:rPr>
            <w:rFonts w:hint="default" w:ascii="Times New Roman" w:hAnsi="Times New Roman" w:cs="Times New Roman"/>
          </w:rPr>
        </w:sdtEndPr>
        <w:sdtContent>
          <w:r>
            <w:rPr>
              <w:rFonts w:hint="default" w:ascii="Times New Roman" w:hAnsi="Times New Roman" w:cs="Times New Roman"/>
              <w:b/>
              <w:sz w:val="32"/>
            </w:rPr>
            <w:t>DIJKSTRA TÌM ĐƯỜNG CÓ TỔNG TRỌNG SỐ NHỎ NHẤT</w:t>
          </w:r>
        </w:sdtContent>
      </w:sdt>
    </w:p>
    <w:p w14:paraId="09D05624">
      <w:pPr>
        <w:pStyle w:val="171"/>
        <w:spacing w:before="0" w:after="480" w:line="269" w:lineRule="auto"/>
        <w:ind w:firstLine="0"/>
        <w:jc w:val="center"/>
        <w:rPr>
          <w:rFonts w:hint="default" w:ascii="Times New Roman" w:hAnsi="Times New Roman" w:cs="Times New Roman"/>
        </w:rPr>
      </w:pPr>
      <w:r>
        <w:rPr>
          <w:rFonts w:hint="default" w:ascii="Times New Roman" w:hAnsi="Times New Roman" w:cs="Times New Roman"/>
          <w:sz w:val="24"/>
        </w:rPr>
        <w:t xml:space="preserve">Mã đề </w:t>
      </w:r>
      <w:sdt>
        <w:sdtPr>
          <w:rPr>
            <w:rFonts w:hint="default" w:ascii="Times New Roman" w:hAnsi="Times New Roman" w:cs="Times New Roman"/>
          </w:rPr>
          <w:alias w:val="MÃ ĐỀ"/>
          <w:tag w:val="SV_0013"/>
          <w:id w:val="700013"/>
          <w:text w:multiLine="1"/>
        </w:sdtPr>
        <w:sdtEndPr>
          <w:rPr>
            <w:rFonts w:hint="default" w:ascii="Times New Roman" w:hAnsi="Times New Roman" w:cs="Times New Roman"/>
          </w:rPr>
        </w:sdtEndPr>
        <w:sdtContent>
          <w:r>
            <w:rPr>
              <w:rFonts w:hint="default" w:ascii="Times New Roman" w:hAnsi="Times New Roman" w:cs="Times New Roman"/>
              <w:lang w:val="en-US"/>
            </w:rPr>
            <w:t>DT079</w:t>
          </w:r>
        </w:sdtContent>
      </w:sdt>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w14:paraId="164CE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18856013">
            <w:pPr>
              <w:spacing w:after="40" w:line="252" w:lineRule="auto"/>
              <w:rPr>
                <w:rFonts w:hint="default" w:ascii="Times New Roman" w:hAnsi="Times New Roman" w:cs="Times New Roman"/>
              </w:rPr>
            </w:pPr>
            <w:r>
              <w:rPr>
                <w:rFonts w:hint="default" w:ascii="Times New Roman" w:hAnsi="Times New Roman" w:cs="Times New Roman"/>
              </w:rPr>
              <w:t>Giảng viên hướng dẫn</w:t>
            </w:r>
          </w:p>
        </w:tc>
        <w:tc>
          <w:tcPr>
            <w:tcW w:w="5102" w:type="dxa"/>
            <w:vAlign w:val="center"/>
          </w:tcPr>
          <w:p w14:paraId="4FC366D5">
            <w:pPr>
              <w:spacing w:after="40" w:line="252" w:lineRule="auto"/>
              <w:rPr>
                <w:rFonts w:hint="default" w:ascii="Times New Roman" w:hAnsi="Times New Roman" w:cs="Times New Roman"/>
              </w:rPr>
            </w:pPr>
            <w:r>
              <w:rPr>
                <w:rFonts w:hint="default" w:ascii="Times New Roman" w:hAnsi="Times New Roman" w:cs="Times New Roman"/>
              </w:rPr>
              <w:t>Hồ Nhựt Minh</w:t>
            </w:r>
          </w:p>
        </w:tc>
      </w:tr>
      <w:tr w14:paraId="499C8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1E4CA621">
            <w:pPr>
              <w:spacing w:after="40" w:line="252" w:lineRule="auto"/>
              <w:rPr>
                <w:rFonts w:hint="default" w:ascii="Times New Roman" w:hAnsi="Times New Roman" w:cs="Times New Roman"/>
              </w:rPr>
            </w:pPr>
            <w:r>
              <w:rPr>
                <w:rFonts w:hint="default" w:ascii="Times New Roman" w:hAnsi="Times New Roman" w:cs="Times New Roman"/>
              </w:rPr>
              <w:t>Sinh viên thực hiện</w:t>
            </w:r>
          </w:p>
        </w:tc>
        <w:tc>
          <w:tcPr>
            <w:tcW w:w="5102" w:type="dxa"/>
            <w:vAlign w:val="center"/>
          </w:tcPr>
          <w:p w14:paraId="7D8DF27D">
            <w:pPr>
              <w:spacing w:after="40" w:line="252" w:lineRule="auto"/>
              <w:rPr>
                <w:rFonts w:hint="default" w:ascii="Times New Roman" w:hAnsi="Times New Roman" w:cs="Times New Roman"/>
              </w:rPr>
            </w:pPr>
            <w:sdt>
              <w:sdtPr>
                <w:rPr>
                  <w:rFonts w:hint="default" w:ascii="Times New Roman" w:hAnsi="Times New Roman" w:cs="Times New Roman"/>
                </w:rPr>
                <w:alias w:val="HỌ VÀ TÊN"/>
                <w:tag w:val="SV_0014"/>
                <w:id w:val="700014"/>
                <w:text w:multiLine="1"/>
              </w:sdtPr>
              <w:sdtEndPr>
                <w:rPr>
                  <w:rFonts w:hint="default" w:ascii="Times New Roman" w:hAnsi="Times New Roman" w:cs="Times New Roman"/>
                </w:rPr>
              </w:sdtEndPr>
              <w:sdtContent>
                <w:r>
                  <w:rPr>
                    <w:rFonts w:hint="default" w:ascii="Times New Roman" w:hAnsi="Times New Roman" w:cs="Times New Roman"/>
                    <w:lang w:val="en-US"/>
                  </w:rPr>
                  <w:t>TRẦN THỦY TIÊN</w:t>
                </w:r>
              </w:sdtContent>
            </w:sdt>
          </w:p>
        </w:tc>
      </w:tr>
      <w:tr w14:paraId="28A86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163D2FCE">
            <w:pPr>
              <w:spacing w:after="40" w:line="252" w:lineRule="auto"/>
              <w:rPr>
                <w:rFonts w:hint="default" w:ascii="Times New Roman" w:hAnsi="Times New Roman" w:cs="Times New Roman"/>
              </w:rPr>
            </w:pPr>
            <w:r>
              <w:rPr>
                <w:rFonts w:hint="default" w:ascii="Times New Roman" w:hAnsi="Times New Roman" w:cs="Times New Roman"/>
              </w:rPr>
              <w:t>Mã số sinh viên</w:t>
            </w:r>
          </w:p>
        </w:tc>
        <w:tc>
          <w:tcPr>
            <w:tcW w:w="5102" w:type="dxa"/>
            <w:vAlign w:val="center"/>
          </w:tcPr>
          <w:p w14:paraId="445FC229">
            <w:pPr>
              <w:spacing w:after="40" w:line="252" w:lineRule="auto"/>
              <w:rPr>
                <w:rFonts w:hint="default" w:ascii="Times New Roman" w:hAnsi="Times New Roman" w:cs="Times New Roman"/>
              </w:rPr>
            </w:pPr>
            <w:sdt>
              <w:sdtPr>
                <w:rPr>
                  <w:rFonts w:hint="default" w:ascii="Times New Roman" w:hAnsi="Times New Roman" w:cs="Times New Roman"/>
                </w:rPr>
                <w:alias w:val="MSSV"/>
                <w:tag w:val="SV_0015"/>
                <w:id w:val="700015"/>
                <w:text w:multiLine="1"/>
              </w:sdtPr>
              <w:sdtEndPr>
                <w:rPr>
                  <w:rFonts w:hint="default" w:ascii="Times New Roman" w:hAnsi="Times New Roman" w:cs="Times New Roman"/>
                </w:rPr>
              </w:sdtEndPr>
              <w:sdtContent>
                <w:r>
                  <w:rPr>
                    <w:rFonts w:hint="default" w:ascii="Times New Roman" w:hAnsi="Times New Roman" w:cs="Times New Roman"/>
                    <w:lang w:val="en-US"/>
                  </w:rPr>
                  <w:t>N24DCDT094</w:t>
                </w:r>
              </w:sdtContent>
            </w:sdt>
          </w:p>
        </w:tc>
      </w:tr>
      <w:tr w14:paraId="37D15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608EA897">
            <w:pPr>
              <w:spacing w:after="40" w:line="252" w:lineRule="auto"/>
              <w:rPr>
                <w:rFonts w:hint="default" w:ascii="Times New Roman" w:hAnsi="Times New Roman" w:cs="Times New Roman"/>
              </w:rPr>
            </w:pPr>
            <w:r>
              <w:rPr>
                <w:rFonts w:hint="default" w:ascii="Times New Roman" w:hAnsi="Times New Roman" w:cs="Times New Roman"/>
              </w:rPr>
              <w:t>Lớp</w:t>
            </w:r>
          </w:p>
        </w:tc>
        <w:tc>
          <w:tcPr>
            <w:tcW w:w="5102" w:type="dxa"/>
            <w:vAlign w:val="center"/>
          </w:tcPr>
          <w:p w14:paraId="5BE6943A">
            <w:pPr>
              <w:spacing w:after="40" w:line="252" w:lineRule="auto"/>
              <w:rPr>
                <w:rFonts w:hint="default" w:ascii="Times New Roman" w:hAnsi="Times New Roman" w:cs="Times New Roman"/>
              </w:rPr>
            </w:pPr>
            <w:sdt>
              <w:sdtPr>
                <w:rPr>
                  <w:rFonts w:hint="default" w:ascii="Times New Roman" w:hAnsi="Times New Roman" w:cs="Times New Roman"/>
                </w:rPr>
                <w:alias w:val="LỚP"/>
                <w:tag w:val="SV_0016"/>
                <w:id w:val="700016"/>
                <w:text w:multiLine="1"/>
              </w:sdtPr>
              <w:sdtEndPr>
                <w:rPr>
                  <w:rFonts w:hint="default" w:ascii="Times New Roman" w:hAnsi="Times New Roman" w:cs="Times New Roman"/>
                </w:rPr>
              </w:sdtEndPr>
              <w:sdtContent>
                <w:r>
                  <w:rPr>
                    <w:rFonts w:hint="default" w:ascii="Times New Roman" w:hAnsi="Times New Roman" w:cs="Times New Roman"/>
                    <w:lang w:val="en-US"/>
                  </w:rPr>
                  <w:t>D24CQDT01-N</w:t>
                </w:r>
              </w:sdtContent>
            </w:sdt>
          </w:p>
        </w:tc>
      </w:tr>
      <w:tr w14:paraId="545F7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75795F0B">
            <w:pPr>
              <w:spacing w:after="40" w:line="252" w:lineRule="auto"/>
              <w:rPr>
                <w:rFonts w:hint="default" w:ascii="Times New Roman" w:hAnsi="Times New Roman" w:cs="Times New Roman"/>
              </w:rPr>
            </w:pPr>
            <w:r>
              <w:rPr>
                <w:rFonts w:hint="default" w:ascii="Times New Roman" w:hAnsi="Times New Roman" w:cs="Times New Roman"/>
              </w:rPr>
              <w:t>Học phần và nhóm</w:t>
            </w:r>
          </w:p>
        </w:tc>
        <w:tc>
          <w:tcPr>
            <w:tcW w:w="5102" w:type="dxa"/>
            <w:vAlign w:val="center"/>
          </w:tcPr>
          <w:p w14:paraId="4C402886">
            <w:pPr>
              <w:spacing w:after="40" w:line="252" w:lineRule="auto"/>
              <w:rPr>
                <w:rFonts w:hint="default" w:ascii="Times New Roman" w:hAnsi="Times New Roman" w:cs="Times New Roman"/>
              </w:rPr>
            </w:pPr>
            <w:r>
              <w:rPr>
                <w:rFonts w:hint="default" w:ascii="Times New Roman" w:hAnsi="Times New Roman" w:cs="Times New Roman"/>
              </w:rPr>
              <w:t>INT13185   Nhóm 03</w:t>
            </w:r>
          </w:p>
        </w:tc>
      </w:tr>
      <w:tr w14:paraId="041A8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6E3893A4">
            <w:pPr>
              <w:spacing w:after="40" w:line="252" w:lineRule="auto"/>
              <w:rPr>
                <w:rFonts w:hint="default" w:ascii="Times New Roman" w:hAnsi="Times New Roman" w:cs="Times New Roman"/>
              </w:rPr>
            </w:pPr>
            <w:r>
              <w:rPr>
                <w:rFonts w:hint="default" w:ascii="Times New Roman" w:hAnsi="Times New Roman" w:cs="Times New Roman"/>
              </w:rPr>
              <w:t>Phiên bản báo cáo</w:t>
            </w:r>
          </w:p>
        </w:tc>
        <w:tc>
          <w:tcPr>
            <w:tcW w:w="5102" w:type="dxa"/>
            <w:vAlign w:val="center"/>
          </w:tcPr>
          <w:p w14:paraId="0B84E38E">
            <w:pPr>
              <w:spacing w:after="40" w:line="252" w:lineRule="auto"/>
              <w:rPr>
                <w:rFonts w:hint="default" w:ascii="Times New Roman" w:hAnsi="Times New Roman" w:cs="Times New Roman"/>
              </w:rPr>
            </w:pPr>
            <w:sdt>
              <w:sdtPr>
                <w:rPr>
                  <w:rFonts w:hint="default" w:ascii="Times New Roman" w:hAnsi="Times New Roman" w:cs="Times New Roman"/>
                </w:rPr>
                <w:alias w:val="NGÀY VÀ COMMIT MÃ ĐƯỢC KIỂM"/>
                <w:tag w:val="SV_0017"/>
                <w:id w:val="700017"/>
                <w:text w:multiLine="1"/>
              </w:sdtPr>
              <w:sdtEndPr>
                <w:rPr>
                  <w:rFonts w:hint="default" w:ascii="Times New Roman" w:hAnsi="Times New Roman" w:cs="Times New Roman"/>
                </w:rPr>
              </w:sdtEndPr>
              <w:sdtContent>
                <w:r>
                  <w:rPr>
                    <w:rFonts w:hint="default" w:ascii="Times New Roman" w:hAnsi="Times New Roman" w:cs="Times New Roman"/>
                    <w:lang w:val="vi-VN"/>
                  </w:rPr>
                  <w:t>25/10/2026 - 16b826</w:t>
                </w:r>
              </w:sdtContent>
            </w:sdt>
          </w:p>
        </w:tc>
      </w:tr>
    </w:tbl>
    <w:p w14:paraId="0859C1AD">
      <w:pPr>
        <w:pStyle w:val="171"/>
        <w:spacing w:before="0" w:line="240" w:lineRule="auto"/>
        <w:ind w:firstLine="0"/>
        <w:jc w:val="left"/>
        <w:rPr>
          <w:rFonts w:hint="default" w:ascii="Times New Roman" w:hAnsi="Times New Roman" w:cs="Times New Roman"/>
        </w:rPr>
      </w:pPr>
    </w:p>
    <w:p w14:paraId="7667AC89">
      <w:pPr>
        <w:pStyle w:val="171"/>
        <w:spacing w:before="500" w:after="100" w:line="269" w:lineRule="auto"/>
        <w:ind w:firstLine="0"/>
        <w:jc w:val="center"/>
        <w:rPr>
          <w:rFonts w:hint="default" w:ascii="Times New Roman" w:hAnsi="Times New Roman" w:cs="Times New Roman"/>
          <w:b/>
        </w:rPr>
      </w:pPr>
      <w:r>
        <w:rPr>
          <w:rFonts w:hint="default" w:ascii="Times New Roman" w:hAnsi="Times New Roman" w:cs="Times New Roman"/>
          <w:b/>
          <w:sz w:val="24"/>
        </w:rPr>
        <w:t xml:space="preserve">THÀNH PHỐ HỒ CHÍ MINH THÁNG </w:t>
      </w:r>
      <w:sdt>
        <w:sdtPr>
          <w:rPr>
            <w:rFonts w:hint="default" w:ascii="Times New Roman" w:hAnsi="Times New Roman" w:cs="Times New Roman"/>
            <w:b/>
          </w:rPr>
          <w:alias w:val="THÁNG"/>
          <w:tag w:val="SV_0018"/>
          <w:id w:val="700018"/>
          <w:text w:multiLine="1"/>
        </w:sdtPr>
        <w:sdtEndPr>
          <w:rPr>
            <w:rFonts w:hint="default" w:ascii="Times New Roman" w:hAnsi="Times New Roman" w:cs="Times New Roman"/>
            <w:b/>
          </w:rPr>
        </w:sdtEndPr>
        <w:sdtContent>
          <w:r>
            <w:rPr>
              <w:rFonts w:hint="default" w:ascii="Times New Roman" w:hAnsi="Times New Roman" w:cs="Times New Roman"/>
              <w:b/>
            </w:rPr>
            <w:t>10</w:t>
          </w:r>
        </w:sdtContent>
      </w:sdt>
      <w:r>
        <w:rPr>
          <w:rFonts w:hint="default" w:ascii="Times New Roman" w:hAnsi="Times New Roman" w:cs="Times New Roman"/>
          <w:b/>
          <w:sz w:val="24"/>
        </w:rPr>
        <w:t xml:space="preserve"> NĂM </w:t>
      </w:r>
      <w:sdt>
        <w:sdtPr>
          <w:rPr>
            <w:rFonts w:hint="default" w:ascii="Times New Roman" w:hAnsi="Times New Roman" w:cs="Times New Roman"/>
            <w:b/>
          </w:rPr>
          <w:alias w:val="NĂM"/>
          <w:tag w:val="SV_0019"/>
          <w:id w:val="700019"/>
          <w:text w:multiLine="1"/>
        </w:sdtPr>
        <w:sdtEndPr>
          <w:rPr>
            <w:rFonts w:hint="default" w:ascii="Times New Roman" w:hAnsi="Times New Roman" w:cs="Times New Roman"/>
            <w:b/>
          </w:rPr>
        </w:sdtEndPr>
        <w:sdtContent>
          <w:r>
            <w:rPr>
              <w:rFonts w:hint="default" w:ascii="Times New Roman" w:hAnsi="Times New Roman" w:cs="Times New Roman"/>
              <w:b/>
            </w:rPr>
            <w:t>2026</w:t>
          </w:r>
        </w:sdtContent>
      </w:sdt>
    </w:p>
    <w:p w14:paraId="025307CC">
      <w:pPr>
        <w:rPr>
          <w:rFonts w:hint="default" w:ascii="Times New Roman" w:hAnsi="Times New Roman" w:cs="Times New Roman"/>
          <w:b/>
        </w:rPr>
        <w:sectPr>
          <w:pgSz w:w="11906" w:h="16838"/>
          <w:pgMar w:top="1134" w:right="1134" w:bottom="1134" w:left="1701" w:header="567" w:footer="567" w:gutter="0"/>
          <w:cols w:space="720" w:num="1"/>
          <w:docGrid w:linePitch="360" w:charSpace="0"/>
        </w:sectPr>
      </w:pPr>
    </w:p>
    <w:p w14:paraId="465ED2AF">
      <w:pPr>
        <w:pStyle w:val="2"/>
        <w:keepNext w:val="0"/>
        <w:spacing w:before="0" w:after="320"/>
        <w:rPr>
          <w:rFonts w:hint="default" w:ascii="Times New Roman" w:hAnsi="Times New Roman" w:cs="Times New Roman"/>
        </w:rPr>
      </w:pPr>
      <w:bookmarkStart w:id="0" w:name="_Toc243835319"/>
      <w:r>
        <w:rPr>
          <w:rFonts w:hint="default" w:ascii="Times New Roman" w:hAnsi="Times New Roman" w:cs="Times New Roman"/>
        </w:rPr>
        <w:t>PHIẾU GIAO ĐỀ TÀI</w:t>
      </w:r>
      <w:bookmarkEnd w:id="0"/>
    </w:p>
    <w:p w14:paraId="3EC5588C">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rPr>
        <w:t>Học phần INT13185   Nhóm 03   Giảng viên Hồ Nhựt Minh</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w14:paraId="1F717D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33E2BC97">
            <w:pPr>
              <w:spacing w:after="40" w:line="252" w:lineRule="auto"/>
              <w:rPr>
                <w:rFonts w:hint="default" w:ascii="Times New Roman" w:hAnsi="Times New Roman" w:cs="Times New Roman"/>
              </w:rPr>
            </w:pPr>
            <w:r>
              <w:rPr>
                <w:rFonts w:hint="default" w:ascii="Times New Roman" w:hAnsi="Times New Roman" w:cs="Times New Roman"/>
                <w:b/>
                <w:sz w:val="24"/>
              </w:rPr>
              <w:t>Thông tin</w:t>
            </w:r>
          </w:p>
        </w:tc>
        <w:tc>
          <w:tcPr>
            <w:tcW w:w="6236" w:type="dxa"/>
            <w:shd w:val="clear" w:color="auto" w:fill="E8EBEF"/>
            <w:vAlign w:val="center"/>
          </w:tcPr>
          <w:p w14:paraId="1C69BC82">
            <w:pPr>
              <w:spacing w:after="40" w:line="252" w:lineRule="auto"/>
              <w:rPr>
                <w:rFonts w:hint="default" w:ascii="Times New Roman" w:hAnsi="Times New Roman" w:cs="Times New Roman"/>
              </w:rPr>
            </w:pPr>
            <w:r>
              <w:rPr>
                <w:rFonts w:hint="default" w:ascii="Times New Roman" w:hAnsi="Times New Roman" w:cs="Times New Roman"/>
                <w:b/>
                <w:sz w:val="24"/>
              </w:rPr>
              <w:t>Sinh viên điền theo bảng phân công</w:t>
            </w:r>
          </w:p>
        </w:tc>
      </w:tr>
      <w:tr w14:paraId="3B6EB9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5FF8B780">
            <w:pPr>
              <w:spacing w:after="40" w:line="252" w:lineRule="auto"/>
              <w:rPr>
                <w:rFonts w:hint="default" w:ascii="Times New Roman" w:hAnsi="Times New Roman" w:cs="Times New Roman"/>
              </w:rPr>
            </w:pPr>
            <w:r>
              <w:rPr>
                <w:rFonts w:hint="default" w:ascii="Times New Roman" w:hAnsi="Times New Roman" w:cs="Times New Roman"/>
                <w:sz w:val="24"/>
              </w:rPr>
              <w:t>Họ tên MSSV lớp</w:t>
            </w:r>
          </w:p>
        </w:tc>
        <w:tc>
          <w:tcPr>
            <w:tcW w:w="6236" w:type="dxa"/>
            <w:vAlign w:val="center"/>
          </w:tcPr>
          <w:p w14:paraId="63A49180">
            <w:pPr>
              <w:spacing w:after="40" w:line="252" w:lineRule="auto"/>
              <w:rPr>
                <w:rFonts w:hint="default" w:ascii="Times New Roman" w:hAnsi="Times New Roman" w:cs="Times New Roman"/>
              </w:rPr>
            </w:pPr>
            <w:sdt>
              <w:sdtPr>
                <w:rPr>
                  <w:rFonts w:hint="default" w:ascii="Times New Roman" w:hAnsi="Times New Roman" w:cs="Times New Roman"/>
                </w:rPr>
                <w:alias w:val="HỌ TÊN"/>
                <w:tag w:val="SV_0020"/>
                <w:id w:val="700020"/>
                <w:text w:multiLine="1"/>
              </w:sdtPr>
              <w:sdtEndPr>
                <w:rPr>
                  <w:rFonts w:hint="default" w:ascii="Times New Roman" w:hAnsi="Times New Roman" w:cs="Times New Roman"/>
                </w:rPr>
              </w:sdtEndPr>
              <w:sdtContent>
                <w:r>
                  <w:rPr>
                    <w:rFonts w:hint="default" w:ascii="Times New Roman" w:hAnsi="Times New Roman" w:cs="Times New Roman"/>
                    <w:sz w:val="24"/>
                  </w:rPr>
                  <w:t>TRẦN THỦY TIÊN</w:t>
                </w:r>
              </w:sdtContent>
            </w:sdt>
            <w:r>
              <w:rPr>
                <w:rFonts w:hint="default" w:ascii="Times New Roman" w:hAnsi="Times New Roman" w:cs="Times New Roman"/>
                <w:sz w:val="24"/>
              </w:rPr>
              <w:t xml:space="preserve">   </w:t>
            </w:r>
            <w:sdt>
              <w:sdtPr>
                <w:rPr>
                  <w:rFonts w:hint="default" w:ascii="Times New Roman" w:hAnsi="Times New Roman" w:cs="Times New Roman"/>
                </w:rPr>
                <w:alias w:val="MSSV"/>
                <w:tag w:val="SV_0021"/>
                <w:id w:val="700021"/>
                <w:text w:multiLine="1"/>
              </w:sdtPr>
              <w:sdtEndPr>
                <w:rPr>
                  <w:rFonts w:hint="default" w:ascii="Times New Roman" w:hAnsi="Times New Roman" w:cs="Times New Roman"/>
                </w:rPr>
              </w:sdtEndPr>
              <w:sdtContent>
                <w:r>
                  <w:rPr>
                    <w:rFonts w:hint="default" w:ascii="Times New Roman" w:hAnsi="Times New Roman" w:cs="Times New Roman"/>
                  </w:rPr>
                  <w:t>N24DCDT094  D24CQDT01-N</w:t>
                </w:r>
              </w:sdtContent>
            </w:sdt>
            <w:sdt>
              <w:sdtPr>
                <w:rPr>
                  <w:rFonts w:hint="default" w:ascii="Times New Roman" w:hAnsi="Times New Roman" w:cs="Times New Roman"/>
                </w:rPr>
                <w:alias w:val="LỚP"/>
                <w:tag w:val="SV_0022"/>
                <w:id w:val="700022"/>
                <w:showingPlcHdr/>
                <w:text w:multiLine="1"/>
              </w:sdtPr>
              <w:sdtEndPr>
                <w:rPr>
                  <w:rFonts w:hint="default" w:ascii="Times New Roman" w:hAnsi="Times New Roman" w:cs="Times New Roman"/>
                </w:rPr>
              </w:sdtEndPr>
              <w:sdtContent>
                <w:r>
                  <w:rPr>
                    <w:rFonts w:hint="default" w:ascii="Times New Roman" w:hAnsi="Times New Roman" w:cs="Times New Roman"/>
                  </w:rPr>
                  <w:t xml:space="preserve">     </w:t>
                </w:r>
              </w:sdtContent>
            </w:sdt>
          </w:p>
        </w:tc>
      </w:tr>
      <w:tr w14:paraId="4D9A8A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21DC1485">
            <w:pPr>
              <w:spacing w:after="40" w:line="252" w:lineRule="auto"/>
              <w:rPr>
                <w:rFonts w:hint="default" w:ascii="Times New Roman" w:hAnsi="Times New Roman" w:cs="Times New Roman"/>
              </w:rPr>
            </w:pPr>
            <w:r>
              <w:rPr>
                <w:rFonts w:hint="default" w:ascii="Times New Roman" w:hAnsi="Times New Roman" w:cs="Times New Roman"/>
                <w:sz w:val="24"/>
              </w:rPr>
              <w:t>Mã đề và tên đề</w:t>
            </w:r>
          </w:p>
        </w:tc>
        <w:tc>
          <w:tcPr>
            <w:tcW w:w="6236" w:type="dxa"/>
            <w:vAlign w:val="center"/>
          </w:tcPr>
          <w:p w14:paraId="130BFAA0">
            <w:pPr>
              <w:spacing w:after="40" w:line="252" w:lineRule="auto"/>
              <w:rPr>
                <w:rFonts w:hint="default" w:ascii="Times New Roman" w:hAnsi="Times New Roman" w:cs="Times New Roman"/>
              </w:rPr>
            </w:pPr>
            <w:sdt>
              <w:sdtPr>
                <w:rPr>
                  <w:rFonts w:hint="default" w:ascii="Times New Roman" w:hAnsi="Times New Roman" w:cs="Times New Roman"/>
                </w:rPr>
                <w:alias w:val="DTxxx"/>
                <w:tag w:val="SV_0023"/>
                <w:id w:val="700023"/>
                <w:text w:multiLine="1"/>
              </w:sdtPr>
              <w:sdtEndPr>
                <w:rPr>
                  <w:rFonts w:hint="default" w:ascii="Times New Roman" w:hAnsi="Times New Roman" w:cs="Times New Roman"/>
                </w:rPr>
              </w:sdtEndPr>
              <w:sdtContent>
                <w:r>
                  <w:rPr>
                    <w:rFonts w:hint="default" w:ascii="Times New Roman" w:hAnsi="Times New Roman" w:cs="Times New Roman"/>
                  </w:rPr>
                  <w:t>DT079 DIJKSTRA TÌM ĐƯỜNG CÓ TỔNG TRỌNG SỐ NHỎ NHẤT</w:t>
                </w:r>
              </w:sdtContent>
            </w:sdt>
          </w:p>
        </w:tc>
      </w:tr>
      <w:tr w14:paraId="500977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CBED5DE">
            <w:pPr>
              <w:spacing w:after="40" w:line="252" w:lineRule="auto"/>
              <w:rPr>
                <w:rFonts w:hint="default" w:ascii="Times New Roman" w:hAnsi="Times New Roman" w:cs="Times New Roman"/>
              </w:rPr>
            </w:pPr>
            <w:r>
              <w:rPr>
                <w:rFonts w:hint="default" w:ascii="Times New Roman" w:hAnsi="Times New Roman" w:cs="Times New Roman"/>
                <w:sz w:val="24"/>
              </w:rPr>
              <w:t>Căn cứ giáo trình</w:t>
            </w:r>
          </w:p>
        </w:tc>
        <w:tc>
          <w:tcPr>
            <w:tcW w:w="6236" w:type="dxa"/>
            <w:vAlign w:val="center"/>
          </w:tcPr>
          <w:p w14:paraId="001F68F0">
            <w:pPr>
              <w:spacing w:after="40" w:line="252" w:lineRule="auto"/>
              <w:rPr>
                <w:rFonts w:hint="default" w:ascii="Times New Roman" w:hAnsi="Times New Roman" w:cs="Times New Roman"/>
              </w:rPr>
            </w:pPr>
            <w:r>
              <w:rPr>
                <w:rFonts w:hint="default" w:ascii="Times New Roman" w:hAnsi="Times New Roman" w:cs="Times New Roman"/>
                <w:lang w:val="vi-VN"/>
              </w:rPr>
              <w:t xml:space="preserve">Chương 6, 6.4.3 Thuật toán Dijkstra; Bài 6.2; trang in 147-150, 152-153; trang PDF 159-162, 164-165, </w:t>
            </w:r>
            <w:r>
              <w:rPr>
                <w:rFonts w:hint="default" w:ascii="Times New Roman" w:hAnsi="Times New Roman" w:cs="Times New Roman"/>
              </w:rPr>
              <w:t>Giao-trinh-Cau-truc-du-lieu-va-Giai-thuat-INT1306.pdf</w:t>
            </w:r>
          </w:p>
        </w:tc>
      </w:tr>
      <w:tr w14:paraId="03815B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6276DEF">
            <w:pPr>
              <w:spacing w:after="40" w:line="252" w:lineRule="auto"/>
              <w:rPr>
                <w:rFonts w:hint="default" w:ascii="Times New Roman" w:hAnsi="Times New Roman" w:cs="Times New Roman"/>
              </w:rPr>
            </w:pPr>
            <w:r>
              <w:rPr>
                <w:rFonts w:hint="default" w:ascii="Times New Roman" w:hAnsi="Times New Roman" w:cs="Times New Roman"/>
                <w:sz w:val="24"/>
              </w:rPr>
              <w:t>Ngày giao ngày nộp</w:t>
            </w:r>
          </w:p>
        </w:tc>
        <w:tc>
          <w:tcPr>
            <w:tcW w:w="6236" w:type="dxa"/>
            <w:vAlign w:val="center"/>
          </w:tcPr>
          <w:p w14:paraId="01B12266">
            <w:pPr>
              <w:spacing w:after="40" w:line="252" w:lineRule="auto"/>
              <w:rPr>
                <w:rFonts w:hint="default" w:ascii="Times New Roman" w:hAnsi="Times New Roman" w:cs="Times New Roman"/>
                <w:lang w:val="en-US"/>
              </w:rPr>
            </w:pPr>
            <w:r>
              <w:rPr>
                <w:rFonts w:hint="default" w:ascii="Times New Roman" w:hAnsi="Times New Roman" w:cs="Times New Roman"/>
                <w:lang w:val="en-US"/>
              </w:rPr>
              <w:t>15/10/2026-15/11/2026</w:t>
            </w:r>
          </w:p>
        </w:tc>
      </w:tr>
    </w:tbl>
    <w:p w14:paraId="14AD87E7">
      <w:pPr>
        <w:pStyle w:val="171"/>
        <w:spacing w:before="0" w:line="240" w:lineRule="auto"/>
        <w:ind w:firstLine="0"/>
        <w:jc w:val="left"/>
        <w:rPr>
          <w:rFonts w:hint="default" w:ascii="Times New Roman" w:hAnsi="Times New Roman" w:cs="Times New Roman"/>
        </w:rPr>
      </w:pPr>
    </w:p>
    <w:p w14:paraId="55F7CA14">
      <w:pPr>
        <w:spacing w:after="80" w:line="259" w:lineRule="auto"/>
        <w:rPr>
          <w:rFonts w:hint="default" w:ascii="Times New Roman" w:hAnsi="Times New Roman" w:cs="Times New Roman"/>
        </w:rPr>
      </w:pPr>
      <w:r>
        <w:rPr>
          <w:rFonts w:hint="default" w:ascii="Times New Roman" w:hAnsi="Times New Roman" w:cs="Times New Roman"/>
          <w:b/>
          <w:sz w:val="25"/>
        </w:rPr>
        <w:t>Sinh viên Trần Thủy Tiên   MSSV N24DCDT094</w:t>
      </w:r>
    </w:p>
    <w:p w14:paraId="1E10344A">
      <w:pPr>
        <w:spacing w:after="80" w:line="259" w:lineRule="auto"/>
        <w:rPr>
          <w:rFonts w:hint="default" w:ascii="Times New Roman" w:hAnsi="Times New Roman" w:cs="Times New Roman"/>
        </w:rPr>
      </w:pPr>
      <w:r>
        <w:rPr>
          <w:rFonts w:hint="default" w:ascii="Times New Roman" w:hAnsi="Times New Roman" w:cs="Times New Roman"/>
          <w:sz w:val="23"/>
        </w:rPr>
        <w:t>Lớp D24CQDT01-N</w:t>
      </w:r>
    </w:p>
    <w:p w14:paraId="6EB2B83F">
      <w:pPr>
        <w:keepNext/>
        <w:spacing w:after="80" w:line="259" w:lineRule="auto"/>
        <w:rPr>
          <w:rFonts w:hint="default" w:ascii="Times New Roman" w:hAnsi="Times New Roman" w:cs="Times New Roman"/>
        </w:rPr>
      </w:pPr>
      <w:r>
        <w:rPr>
          <w:rFonts w:hint="default" w:ascii="Times New Roman" w:hAnsi="Times New Roman" w:cs="Times New Roman"/>
          <w:b/>
        </w:rPr>
        <w:t>Dijkstra tìm đường có tổng trọng số nhỏ nhất</w:t>
      </w:r>
    </w:p>
    <w:p w14:paraId="59534006">
      <w:pPr>
        <w:spacing w:after="80" w:line="259" w:lineRule="auto"/>
        <w:rPr>
          <w:rFonts w:hint="default" w:ascii="Times New Roman" w:hAnsi="Times New Roman" w:cs="Times New Roman"/>
        </w:rPr>
      </w:pPr>
      <w:r>
        <w:rPr>
          <w:rFonts w:hint="default" w:ascii="Times New Roman" w:hAnsi="Times New Roman" w:cs="Times New Roman"/>
          <w:sz w:val="22"/>
        </w:rPr>
        <w:t>Chương 6, 6.4.3 Thuật toán Dijkstra; Bài 6.2; trang in 147–150, 152–153; trang PDF 159–162, 164–165</w:t>
      </w:r>
    </w:p>
    <w:p w14:paraId="69CBF8D3">
      <w:pPr>
        <w:keepNext/>
        <w:spacing w:after="80" w:line="259" w:lineRule="auto"/>
        <w:rPr>
          <w:rFonts w:hint="default" w:ascii="Times New Roman" w:hAnsi="Times New Roman" w:cs="Times New Roman"/>
        </w:rPr>
      </w:pPr>
      <w:r>
        <w:rPr>
          <w:rFonts w:hint="default" w:ascii="Times New Roman" w:hAnsi="Times New Roman" w:cs="Times New Roman"/>
          <w:b/>
        </w:rPr>
        <w:t>Đề bài</w:t>
      </w:r>
    </w:p>
    <w:p w14:paraId="51159DE7">
      <w:pPr>
        <w:spacing w:after="80" w:line="259" w:lineRule="auto"/>
        <w:rPr>
          <w:rFonts w:hint="default" w:ascii="Times New Roman" w:hAnsi="Times New Roman" w:cs="Times New Roman"/>
        </w:rPr>
      </w:pPr>
      <w:r>
        <w:rPr>
          <w:rFonts w:hint="default" w:ascii="Times New Roman" w:hAnsi="Times New Roman" w:cs="Times New Roman"/>
          <w:sz w:val="25"/>
        </w:rPr>
        <w:t>Cài đặt Dijkstra để tính tổng trọng số nhỏ nhất từ một nguồn và in đường tới một đích. Sinh viên thực hiện phép nới lỏng, chọn đỉnh có khoảng cách nhỏ nhất và lưu cha. Bài làm rõ vì sao BFS không đủ khi trọng số khác nhau và vì sao Dijkstra phải nhận trọng số không âm.</w:t>
      </w:r>
    </w:p>
    <w:p w14:paraId="45578C4C">
      <w:pPr>
        <w:keepNext/>
        <w:spacing w:after="80" w:line="259" w:lineRule="auto"/>
        <w:rPr>
          <w:rFonts w:hint="default" w:ascii="Times New Roman" w:hAnsi="Times New Roman" w:cs="Times New Roman"/>
        </w:rPr>
      </w:pPr>
      <w:r>
        <w:rPr>
          <w:rFonts w:hint="default" w:ascii="Times New Roman" w:hAnsi="Times New Roman" w:cs="Times New Roman"/>
          <w:b/>
        </w:rPr>
        <w:t>Dữ liệu vào</w:t>
      </w:r>
    </w:p>
    <w:p w14:paraId="4AAE103B">
      <w:pPr>
        <w:spacing w:after="80" w:line="259" w:lineRule="auto"/>
        <w:rPr>
          <w:rFonts w:hint="default" w:ascii="Times New Roman" w:hAnsi="Times New Roman" w:cs="Times New Roman"/>
        </w:rPr>
      </w:pPr>
      <w:r>
        <w:rPr>
          <w:rFonts w:hint="default" w:ascii="Times New Roman" w:hAnsi="Times New Roman" w:cs="Times New Roman"/>
          <w:sz w:val="25"/>
        </w:rPr>
        <w:t>Nhập hoặc khai báo n=1..50, cạnh vô hướng (u, v, w), 1≤u, v≤n, 0≤w≤1000; nguồn s, đích t. Không cạnh lặp/khuyên. Hàng ưu tiên so (khoảng_cách, nhãn_đỉnh), chỉ cập nhật khi nhỏ hơn.</w:t>
      </w:r>
    </w:p>
    <w:p w14:paraId="12B1925C">
      <w:pPr>
        <w:keepNext/>
        <w:spacing w:after="80" w:line="259" w:lineRule="auto"/>
        <w:rPr>
          <w:rFonts w:hint="default" w:ascii="Times New Roman" w:hAnsi="Times New Roman" w:cs="Times New Roman"/>
        </w:rPr>
      </w:pPr>
      <w:r>
        <w:rPr>
          <w:rFonts w:hint="default" w:ascii="Times New Roman" w:hAnsi="Times New Roman" w:cs="Times New Roman"/>
          <w:b/>
        </w:rPr>
        <w:t>Kết quả ra</w:t>
      </w:r>
    </w:p>
    <w:p w14:paraId="41488E9E">
      <w:pPr>
        <w:spacing w:after="80" w:line="259" w:lineRule="auto"/>
        <w:rPr>
          <w:rFonts w:hint="default" w:ascii="Times New Roman" w:hAnsi="Times New Roman" w:cs="Times New Roman"/>
        </w:rPr>
      </w:pPr>
      <w:r>
        <w:rPr>
          <w:rFonts w:hint="default" w:ascii="Times New Roman" w:hAnsi="Times New Roman" w:cs="Times New Roman"/>
          <w:sz w:val="25"/>
        </w:rPr>
        <w:t>In khoảng cách tới mọi đỉnh; đỉnh không tới được ghi INF. In tuyến s→t và tổng trọng số, hoặc KHONG CO DUONG. Có bảng nới lỏng cho ví dụ nhỏ.</w:t>
      </w:r>
    </w:p>
    <w:p w14:paraId="179409E9">
      <w:pPr>
        <w:keepNext/>
        <w:spacing w:after="80" w:line="259" w:lineRule="auto"/>
        <w:rPr>
          <w:rFonts w:hint="default" w:ascii="Times New Roman" w:hAnsi="Times New Roman" w:cs="Times New Roman"/>
        </w:rPr>
      </w:pPr>
      <w:r>
        <w:rPr>
          <w:rFonts w:hint="default" w:ascii="Times New Roman" w:hAnsi="Times New Roman" w:cs="Times New Roman"/>
          <w:b/>
        </w:rPr>
        <w:t>Ví dụ 1</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2547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35" w:type="dxa"/>
          </w:tcPr>
          <w:p w14:paraId="254CE033">
            <w:pPr>
              <w:spacing w:after="60"/>
              <w:rPr>
                <w:rFonts w:hint="default" w:ascii="Times New Roman" w:hAnsi="Times New Roman" w:cs="Times New Roman"/>
              </w:rPr>
            </w:pPr>
            <w:r>
              <w:rPr>
                <w:rFonts w:hint="default" w:ascii="Times New Roman" w:hAnsi="Times New Roman" w:cs="Times New Roman"/>
                <w:b/>
                <w:sz w:val="23"/>
              </w:rPr>
              <w:t>Dữ liệu vào</w:t>
            </w:r>
          </w:p>
        </w:tc>
        <w:tc>
          <w:tcPr>
            <w:tcW w:w="4535" w:type="dxa"/>
          </w:tcPr>
          <w:p w14:paraId="1141D2FB">
            <w:pPr>
              <w:spacing w:after="60"/>
              <w:rPr>
                <w:rFonts w:hint="default" w:ascii="Times New Roman" w:hAnsi="Times New Roman" w:cs="Times New Roman"/>
              </w:rPr>
            </w:pPr>
            <w:r>
              <w:rPr>
                <w:rFonts w:hint="default" w:ascii="Times New Roman" w:hAnsi="Times New Roman" w:cs="Times New Roman"/>
                <w:b/>
                <w:sz w:val="23"/>
              </w:rPr>
              <w:t>Kết quả chính</w:t>
            </w:r>
          </w:p>
        </w:tc>
      </w:tr>
      <w:tr w14:paraId="12D2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5" w:type="dxa"/>
          </w:tcPr>
          <w:p w14:paraId="480AAB4C">
            <w:pPr>
              <w:spacing w:after="60"/>
              <w:rPr>
                <w:rFonts w:hint="default" w:ascii="Times New Roman" w:hAnsi="Times New Roman" w:cs="Times New Roman"/>
              </w:rPr>
            </w:pPr>
            <w:r>
              <w:rPr>
                <w:rFonts w:hint="default" w:ascii="Times New Roman" w:hAnsi="Times New Roman" w:cs="Times New Roman"/>
                <w:sz w:val="21"/>
              </w:rPr>
              <w:t>n=3; canh=[(1,2,4),(1,3,1),(3,2,2)]; s=1;t=2</w:t>
            </w:r>
          </w:p>
        </w:tc>
        <w:tc>
          <w:tcPr>
            <w:tcW w:w="4535" w:type="dxa"/>
          </w:tcPr>
          <w:p w14:paraId="5C5A649D">
            <w:pPr>
              <w:spacing w:after="60"/>
              <w:rPr>
                <w:rFonts w:hint="default" w:ascii="Times New Roman" w:hAnsi="Times New Roman" w:cs="Times New Roman"/>
              </w:rPr>
            </w:pPr>
            <w:r>
              <w:rPr>
                <w:rFonts w:hint="default" w:ascii="Times New Roman" w:hAnsi="Times New Roman" w:cs="Times New Roman"/>
                <w:sz w:val="21"/>
              </w:rPr>
              <w:t>d=[0,3,1]; duong=[1,3,2]; tong=3</w:t>
            </w:r>
          </w:p>
        </w:tc>
      </w:tr>
    </w:tbl>
    <w:p w14:paraId="3BD02040">
      <w:pPr>
        <w:spacing w:after="80" w:line="259" w:lineRule="auto"/>
        <w:rPr>
          <w:rFonts w:hint="default" w:ascii="Times New Roman" w:hAnsi="Times New Roman" w:cs="Times New Roman"/>
        </w:rPr>
      </w:pPr>
      <w:r>
        <w:rPr>
          <w:rFonts w:hint="default" w:ascii="Times New Roman" w:hAnsi="Times New Roman" w:cs="Times New Roman"/>
          <w:sz w:val="23"/>
        </w:rPr>
        <w:t>Đường qua đỉnh 3 có hai cạnh nhưng tổng 1+2 nhỏ hơn cạnh trực tiếp trọng số 4.</w:t>
      </w:r>
    </w:p>
    <w:p w14:paraId="3A7207F3">
      <w:pPr>
        <w:keepNext/>
        <w:spacing w:after="80" w:line="259" w:lineRule="auto"/>
        <w:rPr>
          <w:rFonts w:hint="default" w:ascii="Times New Roman" w:hAnsi="Times New Roman" w:cs="Times New Roman"/>
        </w:rPr>
      </w:pPr>
      <w:r>
        <w:rPr>
          <w:rFonts w:hint="default" w:ascii="Times New Roman" w:hAnsi="Times New Roman" w:cs="Times New Roman"/>
          <w:b/>
        </w:rPr>
        <w:t>Ví dụ 2</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2F58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35" w:type="dxa"/>
          </w:tcPr>
          <w:p w14:paraId="43A7C0CE">
            <w:pPr>
              <w:spacing w:after="60"/>
              <w:rPr>
                <w:rFonts w:hint="default" w:ascii="Times New Roman" w:hAnsi="Times New Roman" w:cs="Times New Roman"/>
              </w:rPr>
            </w:pPr>
            <w:r>
              <w:rPr>
                <w:rFonts w:hint="default" w:ascii="Times New Roman" w:hAnsi="Times New Roman" w:cs="Times New Roman"/>
                <w:b/>
                <w:sz w:val="23"/>
              </w:rPr>
              <w:t>Dữ liệu vào</w:t>
            </w:r>
          </w:p>
        </w:tc>
        <w:tc>
          <w:tcPr>
            <w:tcW w:w="4535" w:type="dxa"/>
          </w:tcPr>
          <w:p w14:paraId="159C7C46">
            <w:pPr>
              <w:spacing w:after="60"/>
              <w:rPr>
                <w:rFonts w:hint="default" w:ascii="Times New Roman" w:hAnsi="Times New Roman" w:cs="Times New Roman"/>
              </w:rPr>
            </w:pPr>
            <w:r>
              <w:rPr>
                <w:rFonts w:hint="default" w:ascii="Times New Roman" w:hAnsi="Times New Roman" w:cs="Times New Roman"/>
                <w:b/>
                <w:sz w:val="23"/>
              </w:rPr>
              <w:t>Kết quả chính</w:t>
            </w:r>
          </w:p>
        </w:tc>
      </w:tr>
      <w:tr w14:paraId="1BE8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5" w:type="dxa"/>
          </w:tcPr>
          <w:p w14:paraId="6A0DE075">
            <w:pPr>
              <w:spacing w:after="60"/>
              <w:rPr>
                <w:rFonts w:hint="default" w:ascii="Times New Roman" w:hAnsi="Times New Roman" w:cs="Times New Roman"/>
              </w:rPr>
            </w:pPr>
            <w:r>
              <w:rPr>
                <w:rFonts w:hint="default" w:ascii="Times New Roman" w:hAnsi="Times New Roman" w:cs="Times New Roman"/>
                <w:sz w:val="21"/>
              </w:rPr>
              <w:t>n=3; canh=[(1,2,5)]; s=1;t=3</w:t>
            </w:r>
          </w:p>
        </w:tc>
        <w:tc>
          <w:tcPr>
            <w:tcW w:w="4535" w:type="dxa"/>
          </w:tcPr>
          <w:p w14:paraId="3168C8B7">
            <w:pPr>
              <w:spacing w:after="60"/>
              <w:rPr>
                <w:rFonts w:hint="default" w:ascii="Times New Roman" w:hAnsi="Times New Roman" w:cs="Times New Roman"/>
              </w:rPr>
            </w:pPr>
            <w:r>
              <w:rPr>
                <w:rFonts w:hint="default" w:ascii="Times New Roman" w:hAnsi="Times New Roman" w:cs="Times New Roman"/>
                <w:sz w:val="21"/>
              </w:rPr>
              <w:t>d=[0,5,INF]; KHONG CO DUONG</w:t>
            </w:r>
          </w:p>
        </w:tc>
      </w:tr>
    </w:tbl>
    <w:p w14:paraId="4D9944AC">
      <w:pPr>
        <w:spacing w:after="80" w:line="259" w:lineRule="auto"/>
        <w:rPr>
          <w:rFonts w:hint="default" w:ascii="Times New Roman" w:hAnsi="Times New Roman" w:cs="Times New Roman"/>
        </w:rPr>
      </w:pPr>
      <w:r>
        <w:rPr>
          <w:rFonts w:hint="default" w:ascii="Times New Roman" w:hAnsi="Times New Roman" w:cs="Times New Roman"/>
          <w:sz w:val="23"/>
        </w:rPr>
        <w:t>Đỉnh 3 không được đưa vào hàng ưu tiên; không truy vết mảng cha của đỉnh chưa đạt được.</w:t>
      </w:r>
    </w:p>
    <w:p w14:paraId="0BEC688F">
      <w:pPr>
        <w:spacing w:line="20" w:lineRule="exact"/>
        <w:rPr>
          <w:rFonts w:hint="default" w:ascii="Times New Roman" w:hAnsi="Times New Roman" w:cs="Times New Roman"/>
        </w:rPr>
      </w:pPr>
      <w:r>
        <w:rPr>
          <w:rFonts w:hint="default" w:ascii="Times New Roman" w:hAnsi="Times New Roman" w:cs="Times New Roman"/>
          <w:sz w:val="2"/>
        </w:rPr>
        <w:br w:type="page"/>
      </w:r>
    </w:p>
    <w:p w14:paraId="19CC842F">
      <w:pPr>
        <w:pStyle w:val="171"/>
        <w:spacing w:before="0" w:line="240" w:lineRule="auto"/>
        <w:ind w:firstLine="0"/>
        <w:jc w:val="left"/>
        <w:rPr>
          <w:rFonts w:hint="default" w:ascii="Times New Roman" w:hAnsi="Times New Roman" w:cs="Times New Roman"/>
        </w:rPr>
      </w:pPr>
    </w:p>
    <w:p w14:paraId="60435AE2">
      <w:pPr>
        <w:pStyle w:val="171"/>
        <w:rPr>
          <w:rFonts w:hint="default" w:ascii="Times New Roman" w:hAnsi="Times New Roman" w:cs="Times New Roman"/>
        </w:rPr>
      </w:pPr>
      <w:sdt>
        <w:sdtPr>
          <w:rPr>
            <w:rFonts w:hint="default" w:ascii="Times New Roman" w:hAnsi="Times New Roman" w:cs="Times New Roman"/>
          </w:rPr>
          <w:alias w:val="CHÈN NGUYÊN PHIẾU ĐÚNG MSSV TỪ BỘ 91 PHIẾU ĐÃ RÀ SOÁT: mục tiêu; dữ liệu vào; kết quả ra; hai ví dụ;"/>
          <w:tag w:val="SV_0027"/>
          <w:id w:val="700027"/>
          <w:showingPlcHdr/>
          <w:text w:multiLine="1"/>
        </w:sdtPr>
        <w:sdtEndPr>
          <w:rPr>
            <w:rFonts w:hint="default" w:ascii="Times New Roman" w:hAnsi="Times New Roman" w:cs="Times New Roman"/>
          </w:rPr>
        </w:sdtEndPr>
        <w:sdtContent>
          <w:r>
            <w:rPr>
              <w:rFonts w:hint="default" w:ascii="Times New Roman" w:hAnsi="Times New Roman" w:cs="Times New Roman"/>
            </w:rPr>
            <w:t xml:space="preserve">     </w:t>
          </w:r>
        </w:sdtContent>
      </w:sdt>
    </w:p>
    <w:p w14:paraId="130286FA">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4535"/>
      </w:tblGrid>
      <w:tr w14:paraId="2AC730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6300F225">
            <w:pPr>
              <w:spacing w:after="40" w:line="252" w:lineRule="auto"/>
              <w:rPr>
                <w:rFonts w:hint="default" w:ascii="Times New Roman" w:hAnsi="Times New Roman" w:cs="Times New Roman"/>
              </w:rPr>
            </w:pPr>
            <w:r>
              <w:rPr>
                <w:rFonts w:hint="default" w:ascii="Times New Roman" w:hAnsi="Times New Roman" w:cs="Times New Roman"/>
                <w:b/>
                <w:sz w:val="24"/>
              </w:rPr>
              <w:t>Sinh viên thực hiện</w:t>
            </w:r>
          </w:p>
        </w:tc>
        <w:tc>
          <w:tcPr>
            <w:tcW w:w="4535" w:type="dxa"/>
            <w:shd w:val="clear" w:color="auto" w:fill="E8EBEF"/>
            <w:vAlign w:val="center"/>
          </w:tcPr>
          <w:p w14:paraId="365660AA">
            <w:pPr>
              <w:spacing w:after="40" w:line="252" w:lineRule="auto"/>
              <w:rPr>
                <w:rFonts w:hint="default" w:ascii="Times New Roman" w:hAnsi="Times New Roman" w:cs="Times New Roman"/>
              </w:rPr>
            </w:pPr>
            <w:r>
              <w:rPr>
                <w:rFonts w:hint="default" w:ascii="Times New Roman" w:hAnsi="Times New Roman" w:cs="Times New Roman"/>
                <w:b/>
                <w:sz w:val="24"/>
              </w:rPr>
              <w:t>Giảng viên hướng dẫn</w:t>
            </w:r>
          </w:p>
        </w:tc>
      </w:tr>
      <w:tr w14:paraId="05742E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6A8EB0A">
            <w:pPr>
              <w:spacing w:after="40" w:line="252" w:lineRule="auto"/>
              <w:rPr>
                <w:rFonts w:hint="default" w:ascii="Times New Roman" w:hAnsi="Times New Roman" w:cs="Times New Roman"/>
              </w:rPr>
            </w:pPr>
            <w:r>
              <w:rPr>
                <w:rFonts w:hint="default" w:ascii="Times New Roman" w:hAnsi="Times New Roman" w:cs="Times New Roman"/>
                <w:sz w:val="24"/>
              </w:rPr>
              <w:t>(Ký và ghi rõ họ tên)</w:t>
            </w:r>
            <w:r>
              <w:rPr>
                <w:rFonts w:hint="default" w:ascii="Times New Roman" w:hAnsi="Times New Roman" w:cs="Times New Roman"/>
                <w:sz w:val="24"/>
              </w:rPr>
              <w:br w:type="textWrapping"/>
            </w:r>
            <w:r>
              <w:rPr>
                <w:rFonts w:hint="default" w:ascii="Times New Roman" w:hAnsi="Times New Roman" w:cs="Times New Roman"/>
                <w:sz w:val="24"/>
              </w:rPr>
              <w:br w:type="textWrapping"/>
            </w:r>
            <w:r>
              <w:rPr>
                <w:rFonts w:hint="default" w:ascii="Times New Roman" w:hAnsi="Times New Roman" w:cs="Times New Roman"/>
                <w:sz w:val="24"/>
              </w:rPr>
              <w:t>..............................</w:t>
            </w:r>
          </w:p>
        </w:tc>
        <w:tc>
          <w:tcPr>
            <w:tcW w:w="4535" w:type="dxa"/>
            <w:vAlign w:val="center"/>
          </w:tcPr>
          <w:p w14:paraId="094DB70D">
            <w:pPr>
              <w:spacing w:after="40" w:line="252" w:lineRule="auto"/>
              <w:rPr>
                <w:rFonts w:hint="default" w:ascii="Times New Roman" w:hAnsi="Times New Roman" w:cs="Times New Roman"/>
              </w:rPr>
            </w:pPr>
            <w:r>
              <w:rPr>
                <w:rFonts w:hint="default" w:ascii="Times New Roman" w:hAnsi="Times New Roman" w:cs="Times New Roman"/>
                <w:sz w:val="24"/>
              </w:rPr>
              <w:t>(Ký và ghi rõ họ tên)</w:t>
            </w:r>
            <w:r>
              <w:rPr>
                <w:rFonts w:hint="default" w:ascii="Times New Roman" w:hAnsi="Times New Roman" w:cs="Times New Roman"/>
                <w:sz w:val="24"/>
              </w:rPr>
              <w:br w:type="textWrapping"/>
            </w:r>
            <w:r>
              <w:rPr>
                <w:rFonts w:hint="default" w:ascii="Times New Roman" w:hAnsi="Times New Roman" w:cs="Times New Roman"/>
                <w:sz w:val="24"/>
              </w:rPr>
              <w:br w:type="textWrapping"/>
            </w:r>
            <w:r>
              <w:rPr>
                <w:rFonts w:hint="default" w:ascii="Times New Roman" w:hAnsi="Times New Roman" w:cs="Times New Roman"/>
                <w:sz w:val="24"/>
              </w:rPr>
              <w:t>..............................</w:t>
            </w:r>
          </w:p>
        </w:tc>
      </w:tr>
    </w:tbl>
    <w:p w14:paraId="5518DCF4">
      <w:pPr>
        <w:pStyle w:val="171"/>
        <w:spacing w:before="0" w:line="240" w:lineRule="auto"/>
        <w:ind w:firstLine="0"/>
        <w:jc w:val="left"/>
        <w:rPr>
          <w:rFonts w:hint="default" w:ascii="Times New Roman" w:hAnsi="Times New Roman" w:cs="Times New Roman"/>
        </w:rPr>
      </w:pPr>
    </w:p>
    <w:p w14:paraId="35E16A1D">
      <w:pPr>
        <w:pStyle w:val="2"/>
        <w:keepNext w:val="0"/>
        <w:spacing w:before="0" w:after="320"/>
        <w:rPr>
          <w:rFonts w:hint="default" w:ascii="Times New Roman" w:hAnsi="Times New Roman" w:cs="Times New Roman"/>
        </w:rPr>
      </w:pPr>
      <w:bookmarkStart w:id="1" w:name="_Toc243835320"/>
      <w:r>
        <w:rPr>
          <w:rFonts w:hint="default" w:ascii="Times New Roman" w:hAnsi="Times New Roman" w:cs="Times New Roman"/>
        </w:rPr>
        <w:t>PHIẾU CHẤM VÀ ĐỐI CHIẾU MINH CHỨNG</w:t>
      </w:r>
      <w:bookmarkEnd w:id="1"/>
    </w:p>
    <w:p w14:paraId="23B09C79">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rPr>
        <w:t>Dùng rubric chung và hướng dẫn minh chứng đúng mã đề trong tệp 00_HUONG_DAN_SINH_VIEN.html. Không tự điền điểm khi chưa được chấm.</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1134"/>
        <w:gridCol w:w="1134"/>
        <w:gridCol w:w="1134"/>
        <w:gridCol w:w="1134"/>
      </w:tblGrid>
      <w:tr w14:paraId="11A734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496FA1CD">
            <w:pPr>
              <w:spacing w:after="40" w:line="252" w:lineRule="auto"/>
              <w:rPr>
                <w:rFonts w:hint="default" w:ascii="Times New Roman" w:hAnsi="Times New Roman" w:cs="Times New Roman"/>
              </w:rPr>
            </w:pPr>
            <w:r>
              <w:rPr>
                <w:rFonts w:hint="default" w:ascii="Times New Roman" w:hAnsi="Times New Roman" w:cs="Times New Roman"/>
                <w:b/>
                <w:sz w:val="24"/>
              </w:rPr>
              <w:t>Tiêu chí</w:t>
            </w:r>
          </w:p>
        </w:tc>
        <w:tc>
          <w:tcPr>
            <w:tcW w:w="1134" w:type="dxa"/>
            <w:shd w:val="clear" w:color="auto" w:fill="E8EBEF"/>
            <w:vAlign w:val="center"/>
          </w:tcPr>
          <w:p w14:paraId="5A9F1920">
            <w:pPr>
              <w:spacing w:after="40" w:line="252" w:lineRule="auto"/>
              <w:jc w:val="center"/>
              <w:rPr>
                <w:rFonts w:hint="default" w:ascii="Times New Roman" w:hAnsi="Times New Roman" w:cs="Times New Roman"/>
              </w:rPr>
            </w:pPr>
            <w:r>
              <w:rPr>
                <w:rFonts w:hint="default" w:ascii="Times New Roman" w:hAnsi="Times New Roman" w:cs="Times New Roman"/>
                <w:b/>
                <w:sz w:val="24"/>
              </w:rPr>
              <w:t>Trọng số</w:t>
            </w:r>
          </w:p>
        </w:tc>
        <w:tc>
          <w:tcPr>
            <w:tcW w:w="1134" w:type="dxa"/>
            <w:shd w:val="clear" w:color="auto" w:fill="E8EBEF"/>
            <w:vAlign w:val="center"/>
          </w:tcPr>
          <w:p w14:paraId="2493D0CB">
            <w:pPr>
              <w:spacing w:after="40" w:line="252" w:lineRule="auto"/>
              <w:jc w:val="center"/>
              <w:rPr>
                <w:rFonts w:hint="default" w:ascii="Times New Roman" w:hAnsi="Times New Roman" w:cs="Times New Roman"/>
              </w:rPr>
            </w:pPr>
            <w:r>
              <w:rPr>
                <w:rFonts w:hint="default" w:ascii="Times New Roman" w:hAnsi="Times New Roman" w:cs="Times New Roman"/>
                <w:b/>
                <w:sz w:val="24"/>
              </w:rPr>
              <w:t>GV1 /10</w:t>
            </w:r>
          </w:p>
        </w:tc>
        <w:tc>
          <w:tcPr>
            <w:tcW w:w="1134" w:type="dxa"/>
            <w:shd w:val="clear" w:color="auto" w:fill="E8EBEF"/>
            <w:vAlign w:val="center"/>
          </w:tcPr>
          <w:p w14:paraId="55BDD25D">
            <w:pPr>
              <w:spacing w:after="40" w:line="252" w:lineRule="auto"/>
              <w:jc w:val="center"/>
              <w:rPr>
                <w:rFonts w:hint="default" w:ascii="Times New Roman" w:hAnsi="Times New Roman" w:cs="Times New Roman"/>
              </w:rPr>
            </w:pPr>
            <w:r>
              <w:rPr>
                <w:rFonts w:hint="default" w:ascii="Times New Roman" w:hAnsi="Times New Roman" w:cs="Times New Roman"/>
                <w:b/>
                <w:sz w:val="24"/>
              </w:rPr>
              <w:t>GV2 /10</w:t>
            </w:r>
          </w:p>
        </w:tc>
        <w:tc>
          <w:tcPr>
            <w:tcW w:w="1134" w:type="dxa"/>
            <w:shd w:val="clear" w:color="auto" w:fill="E8EBEF"/>
            <w:vAlign w:val="center"/>
          </w:tcPr>
          <w:p w14:paraId="6E3C12B9">
            <w:pPr>
              <w:spacing w:after="40" w:line="252" w:lineRule="auto"/>
              <w:jc w:val="center"/>
              <w:rPr>
                <w:rFonts w:hint="default" w:ascii="Times New Roman" w:hAnsi="Times New Roman" w:cs="Times New Roman"/>
              </w:rPr>
            </w:pPr>
            <w:r>
              <w:rPr>
                <w:rFonts w:hint="default" w:ascii="Times New Roman" w:hAnsi="Times New Roman" w:cs="Times New Roman"/>
                <w:b/>
                <w:sz w:val="24"/>
              </w:rPr>
              <w:t>Quy đổi</w:t>
            </w:r>
          </w:p>
        </w:tc>
      </w:tr>
      <w:tr w14:paraId="5942FE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56901EF6">
            <w:pPr>
              <w:spacing w:after="40" w:line="252" w:lineRule="auto"/>
              <w:rPr>
                <w:rFonts w:hint="default" w:ascii="Times New Roman" w:hAnsi="Times New Roman" w:cs="Times New Roman"/>
              </w:rPr>
            </w:pPr>
            <w:r>
              <w:rPr>
                <w:rFonts w:hint="default" w:ascii="Times New Roman" w:hAnsi="Times New Roman" w:cs="Times New Roman"/>
                <w:sz w:val="24"/>
              </w:rPr>
              <w:t>Bài toán và đầu vào đầu ra</w:t>
            </w:r>
          </w:p>
        </w:tc>
        <w:tc>
          <w:tcPr>
            <w:tcW w:w="1134" w:type="dxa"/>
            <w:vAlign w:val="center"/>
          </w:tcPr>
          <w:p w14:paraId="72009B08">
            <w:pPr>
              <w:spacing w:after="40" w:line="252" w:lineRule="auto"/>
              <w:jc w:val="center"/>
              <w:rPr>
                <w:rFonts w:hint="default" w:ascii="Times New Roman" w:hAnsi="Times New Roman" w:cs="Times New Roman"/>
              </w:rPr>
            </w:pPr>
            <w:r>
              <w:rPr>
                <w:rFonts w:hint="default" w:ascii="Times New Roman" w:hAnsi="Times New Roman" w:cs="Times New Roman"/>
                <w:sz w:val="24"/>
              </w:rPr>
              <w:t>1.5</w:t>
            </w:r>
          </w:p>
        </w:tc>
        <w:tc>
          <w:tcPr>
            <w:tcW w:w="1134" w:type="dxa"/>
            <w:vAlign w:val="center"/>
          </w:tcPr>
          <w:p w14:paraId="1C486FAE">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21F11DBC">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3A0E7FA0">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r>
      <w:tr w14:paraId="196D35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7A1D26FC">
            <w:pPr>
              <w:spacing w:after="40" w:line="252" w:lineRule="auto"/>
              <w:rPr>
                <w:rFonts w:hint="default" w:ascii="Times New Roman" w:hAnsi="Times New Roman" w:cs="Times New Roman"/>
              </w:rPr>
            </w:pPr>
            <w:r>
              <w:rPr>
                <w:rFonts w:hint="default" w:ascii="Times New Roman" w:hAnsi="Times New Roman" w:cs="Times New Roman"/>
                <w:sz w:val="24"/>
              </w:rPr>
              <w:t>Biểu diễn dữ liệu và phần tự cài</w:t>
            </w:r>
          </w:p>
        </w:tc>
        <w:tc>
          <w:tcPr>
            <w:tcW w:w="1134" w:type="dxa"/>
            <w:vAlign w:val="center"/>
          </w:tcPr>
          <w:p w14:paraId="4B6D8550">
            <w:pPr>
              <w:spacing w:after="40" w:line="252" w:lineRule="auto"/>
              <w:jc w:val="center"/>
              <w:rPr>
                <w:rFonts w:hint="default" w:ascii="Times New Roman" w:hAnsi="Times New Roman" w:cs="Times New Roman"/>
              </w:rPr>
            </w:pPr>
            <w:r>
              <w:rPr>
                <w:rFonts w:hint="default" w:ascii="Times New Roman" w:hAnsi="Times New Roman" w:cs="Times New Roman"/>
                <w:sz w:val="24"/>
              </w:rPr>
              <w:t>2</w:t>
            </w:r>
          </w:p>
        </w:tc>
        <w:tc>
          <w:tcPr>
            <w:tcW w:w="1134" w:type="dxa"/>
            <w:vAlign w:val="center"/>
          </w:tcPr>
          <w:p w14:paraId="43A019F7">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7010F2A4">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55397C95">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r>
      <w:tr w14:paraId="4B9228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0DA93887">
            <w:pPr>
              <w:spacing w:after="40" w:line="252" w:lineRule="auto"/>
              <w:rPr>
                <w:rFonts w:hint="default" w:ascii="Times New Roman" w:hAnsi="Times New Roman" w:cs="Times New Roman"/>
              </w:rPr>
            </w:pPr>
            <w:r>
              <w:rPr>
                <w:rFonts w:hint="default" w:ascii="Times New Roman" w:hAnsi="Times New Roman" w:cs="Times New Roman"/>
                <w:sz w:val="24"/>
              </w:rPr>
              <w:t>Thuật toán và truy vết</w:t>
            </w:r>
          </w:p>
        </w:tc>
        <w:tc>
          <w:tcPr>
            <w:tcW w:w="1134" w:type="dxa"/>
            <w:vAlign w:val="center"/>
          </w:tcPr>
          <w:p w14:paraId="2FEA5727">
            <w:pPr>
              <w:spacing w:after="40" w:line="252" w:lineRule="auto"/>
              <w:jc w:val="center"/>
              <w:rPr>
                <w:rFonts w:hint="default" w:ascii="Times New Roman" w:hAnsi="Times New Roman" w:cs="Times New Roman"/>
              </w:rPr>
            </w:pPr>
            <w:r>
              <w:rPr>
                <w:rFonts w:hint="default" w:ascii="Times New Roman" w:hAnsi="Times New Roman" w:cs="Times New Roman"/>
                <w:sz w:val="24"/>
              </w:rPr>
              <w:t>2.5</w:t>
            </w:r>
          </w:p>
        </w:tc>
        <w:tc>
          <w:tcPr>
            <w:tcW w:w="1134" w:type="dxa"/>
            <w:vAlign w:val="center"/>
          </w:tcPr>
          <w:p w14:paraId="4C1E5147">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4220F007">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04A51137">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r>
      <w:tr w14:paraId="5529A5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411CEF5D">
            <w:pPr>
              <w:spacing w:after="40" w:line="252" w:lineRule="auto"/>
              <w:rPr>
                <w:rFonts w:hint="default" w:ascii="Times New Roman" w:hAnsi="Times New Roman" w:cs="Times New Roman"/>
              </w:rPr>
            </w:pPr>
            <w:r>
              <w:rPr>
                <w:rFonts w:hint="default" w:ascii="Times New Roman" w:hAnsi="Times New Roman" w:cs="Times New Roman"/>
                <w:sz w:val="24"/>
              </w:rPr>
              <w:t>Kiểm thử và độ phức tạp</w:t>
            </w:r>
          </w:p>
        </w:tc>
        <w:tc>
          <w:tcPr>
            <w:tcW w:w="1134" w:type="dxa"/>
            <w:vAlign w:val="center"/>
          </w:tcPr>
          <w:p w14:paraId="0E179D87">
            <w:pPr>
              <w:spacing w:after="40" w:line="252" w:lineRule="auto"/>
              <w:jc w:val="center"/>
              <w:rPr>
                <w:rFonts w:hint="default" w:ascii="Times New Roman" w:hAnsi="Times New Roman" w:cs="Times New Roman"/>
              </w:rPr>
            </w:pPr>
            <w:r>
              <w:rPr>
                <w:rFonts w:hint="default" w:ascii="Times New Roman" w:hAnsi="Times New Roman" w:cs="Times New Roman"/>
                <w:sz w:val="24"/>
              </w:rPr>
              <w:t>2</w:t>
            </w:r>
          </w:p>
        </w:tc>
        <w:tc>
          <w:tcPr>
            <w:tcW w:w="1134" w:type="dxa"/>
            <w:vAlign w:val="center"/>
          </w:tcPr>
          <w:p w14:paraId="3B02F63F">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7BAD9D2F">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4E740D28">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r>
      <w:tr w14:paraId="436694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9C89802">
            <w:pPr>
              <w:spacing w:after="40" w:line="252" w:lineRule="auto"/>
              <w:rPr>
                <w:rFonts w:hint="default" w:ascii="Times New Roman" w:hAnsi="Times New Roman" w:cs="Times New Roman"/>
              </w:rPr>
            </w:pPr>
            <w:r>
              <w:rPr>
                <w:rFonts w:hint="default" w:ascii="Times New Roman" w:hAnsi="Times New Roman" w:cs="Times New Roman"/>
                <w:sz w:val="24"/>
              </w:rPr>
              <w:t>Báo cáo minh chứng GitHub</w:t>
            </w:r>
          </w:p>
        </w:tc>
        <w:tc>
          <w:tcPr>
            <w:tcW w:w="1134" w:type="dxa"/>
            <w:vAlign w:val="center"/>
          </w:tcPr>
          <w:p w14:paraId="5F7C55B9">
            <w:pPr>
              <w:spacing w:after="40" w:line="252" w:lineRule="auto"/>
              <w:jc w:val="center"/>
              <w:rPr>
                <w:rFonts w:hint="default" w:ascii="Times New Roman" w:hAnsi="Times New Roman" w:cs="Times New Roman"/>
              </w:rPr>
            </w:pPr>
            <w:r>
              <w:rPr>
                <w:rFonts w:hint="default" w:ascii="Times New Roman" w:hAnsi="Times New Roman" w:cs="Times New Roman"/>
                <w:sz w:val="24"/>
              </w:rPr>
              <w:t>1</w:t>
            </w:r>
          </w:p>
        </w:tc>
        <w:tc>
          <w:tcPr>
            <w:tcW w:w="1134" w:type="dxa"/>
            <w:vAlign w:val="center"/>
          </w:tcPr>
          <w:p w14:paraId="3FF1819C">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2F060AA0">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15D26482">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r>
      <w:tr w14:paraId="2C6664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515D2648">
            <w:pPr>
              <w:spacing w:after="40" w:line="252" w:lineRule="auto"/>
              <w:rPr>
                <w:rFonts w:hint="default" w:ascii="Times New Roman" w:hAnsi="Times New Roman" w:cs="Times New Roman"/>
              </w:rPr>
            </w:pPr>
            <w:r>
              <w:rPr>
                <w:rFonts w:hint="default" w:ascii="Times New Roman" w:hAnsi="Times New Roman" w:cs="Times New Roman"/>
                <w:sz w:val="24"/>
              </w:rPr>
              <w:t>Bảo vệ và giải thích</w:t>
            </w:r>
          </w:p>
        </w:tc>
        <w:tc>
          <w:tcPr>
            <w:tcW w:w="1134" w:type="dxa"/>
            <w:vAlign w:val="center"/>
          </w:tcPr>
          <w:p w14:paraId="7D92822D">
            <w:pPr>
              <w:spacing w:after="40" w:line="252" w:lineRule="auto"/>
              <w:jc w:val="center"/>
              <w:rPr>
                <w:rFonts w:hint="default" w:ascii="Times New Roman" w:hAnsi="Times New Roman" w:cs="Times New Roman"/>
              </w:rPr>
            </w:pPr>
            <w:r>
              <w:rPr>
                <w:rFonts w:hint="default" w:ascii="Times New Roman" w:hAnsi="Times New Roman" w:cs="Times New Roman"/>
                <w:sz w:val="24"/>
              </w:rPr>
              <w:t>1</w:t>
            </w:r>
          </w:p>
        </w:tc>
        <w:tc>
          <w:tcPr>
            <w:tcW w:w="1134" w:type="dxa"/>
            <w:vAlign w:val="center"/>
          </w:tcPr>
          <w:p w14:paraId="7898F95F">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1FA3A9A0">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c>
          <w:tcPr>
            <w:tcW w:w="1134" w:type="dxa"/>
            <w:vAlign w:val="center"/>
          </w:tcPr>
          <w:p w14:paraId="64AF1931">
            <w:pPr>
              <w:spacing w:after="40" w:line="252" w:lineRule="auto"/>
              <w:jc w:val="center"/>
              <w:rPr>
                <w:rFonts w:hint="default" w:ascii="Times New Roman" w:hAnsi="Times New Roman" w:cs="Times New Roman"/>
              </w:rPr>
            </w:pPr>
            <w:r>
              <w:rPr>
                <w:rFonts w:hint="default" w:ascii="Times New Roman" w:hAnsi="Times New Roman" w:cs="Times New Roman"/>
                <w:sz w:val="24"/>
              </w:rPr>
              <w:t>......</w:t>
            </w:r>
          </w:p>
        </w:tc>
      </w:tr>
    </w:tbl>
    <w:p w14:paraId="6F20402A">
      <w:pPr>
        <w:pStyle w:val="171"/>
        <w:spacing w:before="0" w:line="240" w:lineRule="auto"/>
        <w:ind w:firstLine="0"/>
        <w:jc w:val="left"/>
        <w:rPr>
          <w:rFonts w:hint="default" w:ascii="Times New Roman" w:hAnsi="Times New Roman" w:cs="Times New Roman"/>
        </w:rPr>
      </w:pPr>
    </w:p>
    <w:p w14:paraId="434A7A74">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Quy đổi từng tiêu chí = điểm /10 × trọng số. Hai người chấm lấy trung bình điểm; một người chấm ghi rõ. Tổng điểm ....../10. Nhận xét ...................................................................</w:t>
      </w:r>
    </w:p>
    <w:p w14:paraId="1B487CE6">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Người chấm 1 (ký, họ tên) .....................   Người chấm 2 .....................</w:t>
      </w:r>
    </w:p>
    <w:p w14:paraId="46EC4557">
      <w:pPr>
        <w:pStyle w:val="3"/>
        <w:pageBreakBefore/>
        <w:rPr>
          <w:rFonts w:hint="default" w:ascii="Times New Roman" w:hAnsi="Times New Roman" w:cs="Times New Roman"/>
        </w:rPr>
      </w:pPr>
      <w:bookmarkStart w:id="2" w:name="_Toc243835321"/>
      <w:r>
        <w:rPr>
          <w:rFonts w:hint="default" w:ascii="Times New Roman" w:hAnsi="Times New Roman" w:cs="Times New Roman"/>
        </w:rPr>
        <w:t>CÁCH ĐỐI CHIẾU RUBRIC</w:t>
      </w:r>
      <w:bookmarkEnd w:id="2"/>
    </w:p>
    <w:p w14:paraId="712D06E0">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676DAB45">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Mọi tiêu chí áp dụng theo phiếu cá nhân: đề dùng biến/mảng không phải bổ sung cây, đồ thị hoặc lớp; chỉ làm nhiều thuật toán/đối chứng/cấu trúc tự cài khi phiếu yêu cầu.</w:t>
      </w:r>
    </w:p>
    <w:p w14:paraId="7550657B">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sz w:val="24"/>
        </w:rPr>
        <w:t>C1 Đặc tả bài toán, đầu vào và đầu ra — trọng số 1.5</w:t>
      </w:r>
    </w:p>
    <w:p w14:paraId="285223B6">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7230B2B0">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sz w:val="24"/>
        </w:rPr>
        <w:t>C2 Biểu diễn dữ liệu và phần tự cài — trọng số 2</w:t>
      </w:r>
    </w:p>
    <w:p w14:paraId="51440545">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398B014F">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sz w:val="24"/>
        </w:rPr>
        <w:t>C3 Tính đúng của thuật toán và lần vết — trọng số 2.5</w:t>
      </w:r>
    </w:p>
    <w:p w14:paraId="24BDF3FD">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264604E8">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sz w:val="24"/>
        </w:rPr>
        <w:t>C4 Kiểm thử, đối chiếu và độ phức tạp — trọng số 2</w:t>
      </w:r>
    </w:p>
    <w:p w14:paraId="67370382">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448E7A27">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sz w:val="24"/>
        </w:rPr>
        <w:t>C5 Báo cáo, minh chứng và GitHub — trọng số 1</w:t>
      </w:r>
    </w:p>
    <w:p w14:paraId="28F10189">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40D4B6AB">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sz w:val="24"/>
        </w:rPr>
        <w:t>C6 Bảo vệ và giải thích sản phẩm — trọng số 1</w:t>
      </w:r>
    </w:p>
    <w:p w14:paraId="3B70860E">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66D388F2">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5C399F27">
      <w:pPr>
        <w:pStyle w:val="2"/>
        <w:keepNext w:val="0"/>
        <w:spacing w:before="0" w:after="320"/>
        <w:rPr>
          <w:rFonts w:hint="default" w:ascii="Times New Roman" w:hAnsi="Times New Roman" w:cs="Times New Roman"/>
        </w:rPr>
      </w:pPr>
      <w:bookmarkStart w:id="3" w:name="_Toc243835322"/>
      <w:r>
        <w:rPr>
          <w:rFonts w:hint="default" w:ascii="Times New Roman" w:hAnsi="Times New Roman" w:cs="Times New Roman"/>
        </w:rPr>
        <w:t>HƯỚNG DẪN ĐIỀN KHUNG BÁO CÁO</w:t>
      </w:r>
      <w:bookmarkEnd w:id="3"/>
    </w:p>
    <w:p w14:paraId="299B82F2">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rPr>
        <w:t>Đây là khung trống dùng chung cho mọi đề DT001–DT091. Điền theo phiếu cá nhân; các ô kết quả, ảnh, số liệu, URL và điểm chưa được điền. Không cần thêm bài toán hoặc thuật toán ngoài phiếu.</w:t>
      </w:r>
    </w:p>
    <w:p w14:paraId="4DFB4758">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rP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3BECD51C">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rP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07B85A5C">
      <w:pPr>
        <w:pStyle w:val="171"/>
        <w:rPr>
          <w:rFonts w:hint="default" w:ascii="Times New Roman" w:hAnsi="Times New Roman" w:cs="Times New Roman"/>
        </w:rPr>
      </w:pPr>
      <w:r>
        <w:rPr>
          <w:rFonts w:hint="default" w:ascii="Times New Roman" w:hAnsi="Times New Roman" w:cs="Times New Roman"/>
        </w:rPr>
        <w:t>Thay mọi phần trong ngoặc vuông bằng nội dung đã thực hiện. Các câu gợi ý chỉ để hướng dẫn, phải xóa hoặc viết lại trước khi nộp. Không giữ các chỗ trống như một kết quả hoàn thành.</w:t>
      </w:r>
    </w:p>
    <w:p w14:paraId="466F1DF7">
      <w:pPr>
        <w:pStyle w:val="171"/>
        <w:rPr>
          <w:rFonts w:hint="default" w:ascii="Times New Roman" w:hAnsi="Times New Roman" w:cs="Times New Roman"/>
        </w:rPr>
      </w:pPr>
      <w:r>
        <w:rPr>
          <w:rFonts w:hint="default" w:ascii="Times New Roman" w:hAnsi="Times New Roman" w:cs="Times New Roman"/>
        </w:rPr>
        <w:t>Giữ cấu trúc theo mẫu môn: hai bìa, phiếu, rubric, cam đoan, cảm ơn nếu dùng, tóm tắt, mục lục, danh mục, năm chương, tham khảo và phụ lục. Đây là khung theo hình thức đồ án dùng cho học phần.</w:t>
      </w:r>
    </w:p>
    <w:p w14:paraId="2FDD5C75">
      <w:pPr>
        <w:pStyle w:val="171"/>
        <w:rPr>
          <w:rFonts w:hint="default" w:ascii="Times New Roman" w:hAnsi="Times New Roman" w:cs="Times New Roman"/>
        </w:rPr>
      </w:pPr>
      <w:r>
        <w:rPr>
          <w:rFonts w:hint="default" w:ascii="Times New Roman" w:hAnsi="Times New Roman" w:cs="Times New Roman"/>
        </w:rPr>
        <w:t>Nội dung thân bài dùng style Nội dung: A4; lề trái 3 cm, các lề khác 2 cm; Times New Roman 13; giãn dòng 1,5. Chương đầu trang, hình có chú thích dưới, bảng có tên trên; số theo chương.</w:t>
      </w:r>
    </w:p>
    <w:p w14:paraId="5A30B22B">
      <w:pPr>
        <w:pStyle w:val="171"/>
        <w:rPr>
          <w:rFonts w:hint="default" w:ascii="Times New Roman" w:hAnsi="Times New Roman" w:cs="Times New Roman"/>
        </w:rPr>
      </w:pPr>
      <w:r>
        <w:rPr>
          <w:rFonts w:hint="default" w:ascii="Times New Roman" w:hAnsi="Times New Roman" w:cs="Times New Roman"/>
        </w:rPr>
        <w:t>Ảnh và bảng phải được nhắc và giải thích trongnội dung. Chèn ảnh In Line with Text, đọc được trên bản in, không kéo méo. Hình lý thuyết không thay ảnh thực thi.</w:t>
      </w:r>
    </w:p>
    <w:p w14:paraId="19300845">
      <w:pPr>
        <w:pStyle w:val="171"/>
        <w:rPr>
          <w:rFonts w:hint="default" w:ascii="Times New Roman" w:hAnsi="Times New Roman" w:cs="Times New Roman"/>
        </w:rPr>
      </w:pPr>
      <w:r>
        <w:rPr>
          <w:rFonts w:hint="default" w:ascii="Times New Roman" w:hAnsi="Times New Roman" w:cs="Times New Roman"/>
        </w:rPr>
        <w:t>Mở 00_HUONG_DAN_SINH_VIEN.html và rubric chung trước khi viết; tra mã đề để chọn bất biến, kết quả và ca biên phù hợp. Không thêm thuật toán thứ hai nếu phiếu không yêu cầu.</w:t>
      </w:r>
    </w:p>
    <w:p w14:paraId="62BA0114">
      <w:pPr>
        <w:pStyle w:val="2"/>
        <w:keepNext w:val="0"/>
        <w:spacing w:before="0" w:after="320"/>
        <w:rPr>
          <w:rFonts w:hint="default" w:ascii="Times New Roman" w:hAnsi="Times New Roman" w:cs="Times New Roman"/>
        </w:rPr>
      </w:pPr>
      <w:bookmarkStart w:id="4" w:name="_Toc243835323"/>
      <w:r>
        <w:rPr>
          <w:rFonts w:hint="default" w:ascii="Times New Roman" w:hAnsi="Times New Roman" w:cs="Times New Roman"/>
        </w:rPr>
        <w:t>LỜI CAM ĐOAN</w:t>
      </w:r>
      <w:bookmarkEnd w:id="4"/>
    </w:p>
    <w:p w14:paraId="14C83715">
      <w:pPr>
        <w:pStyle w:val="171"/>
        <w:ind w:firstLine="0"/>
        <w:rPr>
          <w:rFonts w:hint="default" w:ascii="Times New Roman" w:hAnsi="Times New Roman" w:cs="Times New Roman"/>
        </w:rPr>
      </w:pPr>
      <w:r>
        <w:rPr>
          <w:rFonts w:hint="default" w:ascii="Times New Roman" w:hAnsi="Times New Roman" w:cs="Times New Roman"/>
        </w:rPr>
        <w:t>Tôi xin cam đoan báo cáo đồ án này là kết quả nghiên cứu và thực hiện của cá nhân tôi. Các đoạn mã nguồn, kết quả kiểm thử và phân tích độ phức tạp được trình bày dựa trên sự hiểu biết và quá trình tự cài đặt của bản thân, có tham khảo lý thuyết từ giáo trình Cấu trúc dữ liệu và Giải thuật INT1306. Các hình ảnh minh chứng là ảnh chụp thực tế quá trình chạy chương trình trên máy tính cá nhân. Tôi không sao chép mã nguồn hay kết quả của người khác dưới bất kỳ hình thức nào.</w:t>
      </w:r>
    </w:p>
    <w:p w14:paraId="5FF5D9CC">
      <w:pPr>
        <w:pStyle w:val="171"/>
        <w:spacing w:before="0" w:after="100" w:line="269" w:lineRule="auto"/>
        <w:ind w:firstLine="0"/>
        <w:jc w:val="center"/>
        <w:rPr>
          <w:rFonts w:hint="default" w:ascii="Times New Roman" w:hAnsi="Times New Roman" w:cs="Times New Roman"/>
        </w:rPr>
      </w:pPr>
      <w:r>
        <w:rPr>
          <w:rFonts w:hint="default" w:ascii="Times New Roman" w:hAnsi="Times New Roman" w:cs="Times New Roman"/>
        </w:rPr>
        <w:t>TP. Hồ Chí Minh ngày 2</w:t>
      </w:r>
      <w:r>
        <w:rPr>
          <w:rFonts w:hint="default" w:ascii="Times New Roman" w:hAnsi="Times New Roman" w:cs="Times New Roman"/>
          <w:lang w:val="en-US"/>
        </w:rPr>
        <w:t>5</w:t>
      </w:r>
      <w:r>
        <w:rPr>
          <w:rFonts w:hint="default" w:ascii="Times New Roman" w:hAnsi="Times New Roman" w:cs="Times New Roman"/>
        </w:rPr>
        <w:t xml:space="preserve"> tháng 10 năm 2026 </w:t>
      </w:r>
      <w:r>
        <w:rPr>
          <w:rFonts w:hint="default" w:ascii="Times New Roman" w:hAnsi="Times New Roman" w:cs="Times New Roman"/>
        </w:rPr>
        <w:br w:type="textWrapping"/>
      </w:r>
      <w:r>
        <w:rPr>
          <w:rFonts w:hint="default" w:ascii="Times New Roman" w:hAnsi="Times New Roman" w:cs="Times New Roman"/>
        </w:rPr>
        <w:t>Sinh viên thực hiện</w:t>
      </w:r>
      <w:r>
        <w:rPr>
          <w:rFonts w:hint="default" w:ascii="Times New Roman" w:hAnsi="Times New Roman" w:cs="Times New Roman"/>
        </w:rPr>
        <w:br w:type="textWrapping"/>
      </w:r>
      <w:r>
        <w:rPr>
          <w:rFonts w:hint="default" w:ascii="Times New Roman" w:hAnsi="Times New Roman" w:cs="Times New Roman"/>
        </w:rPr>
        <w:t>(Ký và ghi rõ họ tên)</w:t>
      </w:r>
      <w:r>
        <w:rPr>
          <w:rFonts w:hint="default" w:ascii="Times New Roman" w:hAnsi="Times New Roman" w:cs="Times New Roman"/>
        </w:rPr>
        <w:br w:type="textWrapping"/>
      </w:r>
      <w:r>
        <w:rPr>
          <w:rFonts w:hint="default" w:ascii="Times New Roman" w:hAnsi="Times New Roman" w:cs="Times New Roman"/>
        </w:rPr>
        <w:br w:type="textWrapping"/>
      </w:r>
    </w:p>
    <w:p w14:paraId="75B157A6">
      <w:pPr>
        <w:pStyle w:val="2"/>
        <w:keepNext w:val="0"/>
        <w:spacing w:before="0" w:after="320"/>
        <w:rPr>
          <w:rFonts w:hint="default" w:ascii="Times New Roman" w:hAnsi="Times New Roman" w:cs="Times New Roman"/>
        </w:rPr>
      </w:pPr>
      <w:bookmarkStart w:id="5" w:name="_Toc243835324"/>
      <w:r>
        <w:rPr>
          <w:rFonts w:hint="default" w:ascii="Times New Roman" w:hAnsi="Times New Roman" w:cs="Times New Roman"/>
        </w:rPr>
        <w:t>LỜI CẢM ƠN</w:t>
      </w:r>
      <w:bookmarkEnd w:id="5"/>
    </w:p>
    <w:p w14:paraId="2F7C74C4">
      <w:pPr>
        <w:pStyle w:val="171"/>
        <w:ind w:firstLine="0"/>
        <w:rPr>
          <w:rFonts w:hint="default" w:ascii="Times New Roman" w:hAnsi="Times New Roman" w:cs="Times New Roman"/>
        </w:rPr>
      </w:pPr>
      <w:sdt>
        <w:sdtPr>
          <w:rPr>
            <w:rFonts w:hint="default" w:ascii="Times New Roman" w:hAnsi="Times New Roman" w:cs="Times New Roman"/>
          </w:rPr>
          <w:alias w:val="Sinh viên tự viết nếu sử dụng mục này; không giữ câu hướng dẫn trong bản nộp."/>
          <w:tag w:val="SV_0029"/>
          <w:id w:val="700029"/>
          <w:text w:multiLine="1"/>
        </w:sdtPr>
        <w:sdtEndPr>
          <w:rPr>
            <w:rFonts w:hint="default" w:ascii="Times New Roman" w:hAnsi="Times New Roman" w:cs="Times New Roman"/>
          </w:rPr>
        </w:sdtEndPr>
        <w:sdtContent>
          <w:r>
            <w:rPr>
              <w:rFonts w:hint="default" w:ascii="Times New Roman" w:hAnsi="Times New Roman" w:cs="Times New Roman"/>
            </w:rPr>
            <w:t>Lời đầu tiên, em xin gửi lời cảm ơn đến thầy  Hồ Nhựt Minh, giảng viên bộ môn Cấu trúc dữ liệu và giải thuật đã cung cấp đầy đủ những nội dung kiến thức để em hoàn thành đề tài. Do kiến thức thực tế và kinh nghiệm làm bài còn hạn chế, mặc dù đã cố gắng hoàn thiện bài báo cáo với đề tài “ Dijkstra tìm đường có tổng số nhỏ nhất” bài làm chắc chắn không tránh khỏi những thiếu sót. Em rất mong nhận được sự  góp ý</w:t>
          </w:r>
          <w:r>
            <w:rPr>
              <w:rFonts w:hint="default" w:ascii="Times New Roman" w:hAnsi="Times New Roman" w:cs="Times New Roman"/>
              <w:lang w:val="vi-VN"/>
            </w:rPr>
            <w:t>.</w:t>
          </w:r>
          <w:r>
            <w:rPr>
              <w:rFonts w:hint="default" w:ascii="Times New Roman" w:hAnsi="Times New Roman" w:cs="Times New Roman"/>
            </w:rPr>
            <w:br w:type="textWrapping"/>
          </w:r>
          <w:r>
            <w:rPr>
              <w:rFonts w:hint="default" w:ascii="Times New Roman" w:hAnsi="Times New Roman" w:cs="Times New Roman"/>
            </w:rPr>
            <w:t>Em xin chân thành cảm ơn!</w:t>
          </w:r>
        </w:sdtContent>
      </w:sdt>
    </w:p>
    <w:p w14:paraId="4D06D372">
      <w:pPr>
        <w:rPr>
          <w:rFonts w:hint="default" w:ascii="Times New Roman" w:hAnsi="Times New Roman" w:cs="Times New Roman"/>
        </w:rPr>
      </w:pPr>
      <w:r>
        <w:rPr>
          <w:rFonts w:hint="default" w:ascii="Times New Roman" w:hAnsi="Times New Roman" w:cs="Times New Roman"/>
        </w:rPr>
        <w:t>Sinh viên thực hiện: Trần Thủy Tiên</w:t>
      </w:r>
    </w:p>
    <w:p w14:paraId="5659BB61">
      <w:pPr>
        <w:rPr>
          <w:rFonts w:hint="default" w:ascii="Times New Roman" w:hAnsi="Times New Roman" w:cs="Times New Roman"/>
        </w:rPr>
      </w:pPr>
    </w:p>
    <w:p w14:paraId="1939CCC5">
      <w:pPr>
        <w:rPr>
          <w:rFonts w:hint="default" w:ascii="Times New Roman" w:hAnsi="Times New Roman" w:cs="Times New Roman"/>
        </w:rPr>
      </w:pPr>
    </w:p>
    <w:p w14:paraId="5498479D">
      <w:pPr>
        <w:pStyle w:val="2"/>
        <w:keepNext w:val="0"/>
        <w:spacing w:before="0" w:after="320"/>
        <w:rPr>
          <w:rFonts w:hint="default" w:ascii="Times New Roman" w:hAnsi="Times New Roman" w:cs="Times New Roman"/>
        </w:rPr>
      </w:pPr>
      <w:bookmarkStart w:id="6" w:name="_Toc243835325"/>
      <w:r>
        <w:rPr>
          <w:rFonts w:hint="default" w:ascii="Times New Roman" w:hAnsi="Times New Roman" w:cs="Times New Roman"/>
        </w:rPr>
        <w:t>TÓM TẮT</w:t>
      </w:r>
      <w:bookmarkEnd w:id="6"/>
    </w:p>
    <w:p w14:paraId="710025A7">
      <w:pPr>
        <w:pStyle w:val="171"/>
        <w:ind w:firstLine="0"/>
        <w:rPr>
          <w:rFonts w:hint="default" w:ascii="Times New Roman" w:hAnsi="Times New Roman" w:cs="Times New Roman"/>
        </w:rPr>
      </w:pPr>
      <w:sdt>
        <w:sdtPr>
          <w:rPr>
            <w:rFonts w:hint="default" w:ascii="Times New Roman" w:hAnsi="Times New Roman" w:cs="Times New Roman"/>
          </w:rPr>
          <w:alias w:val="Viết khoảng một trang trở xuống: bài toán, mục tiêu/phạm vi, CTDL/thuật toán sử dụng, kết quả thật n"/>
          <w:tag w:val="SV_0030"/>
          <w:id w:val="700030"/>
          <w:text w:multiLine="1"/>
        </w:sdtPr>
        <w:sdtEndPr>
          <w:rPr>
            <w:rFonts w:hint="default" w:ascii="Times New Roman" w:hAnsi="Times New Roman" w:cs="Times New Roman"/>
          </w:rPr>
        </w:sdtEndPr>
        <w:sdtContent>
          <w:r>
            <w:rPr>
              <w:rFonts w:hint="default" w:ascii="Times New Roman" w:hAnsi="Times New Roman" w:cs="Times New Roman"/>
            </w:rPr>
            <w:t>Đồ án tập trung giải quyết bài toán tìm đường đi ngắn nhất từ một đỉnh nguồn đến tất cả các đỉnh còn lại trên đồ thị vô hướng có trọng số không âm, sử dụng thuật toán Dijkstra. Chương trình được cài đặt bằng ngôn ngữ C++, sử dụng cấu trúc danh sách kề (Adjacency List) để biểu diễn đồ thị nhằm tối ưu bộ nhớ, kết hợp với hàng đợi ưu tiên (Min-Heap) để đạt độ phức tạp thời gian O((V + E) log V). Chương trình xử lý tốt các trường hợp biên như đỉnh nguồn trùng đích, đồ thị không liên thông, và từ chối các cạnh có trọng số âm theo đúng yêu cầu đề bài. Kết quả kiểm thử cho thấy chương trình vượt qua toàn bộ 12/12 ca kiểm thử tự động và 5 ca kiểm thử bắt buộc trên phiếu với kết quả chính xác cả về khoảng cách lẫn truy vết đường đi.</w:t>
          </w:r>
        </w:sdtContent>
      </w:sdt>
    </w:p>
    <w:p w14:paraId="2DB16CC8">
      <w:pPr>
        <w:pStyle w:val="27"/>
        <w:keepNext/>
        <w:pageBreakBefore/>
        <w:pBdr>
          <w:bottom w:val="none" w:color="auto" w:sz="0" w:space="0"/>
        </w:pBdr>
        <w:spacing w:after="100" w:line="269" w:lineRule="auto"/>
        <w:jc w:val="center"/>
        <w:rPr>
          <w:rFonts w:hint="default" w:ascii="Times New Roman" w:hAnsi="Times New Roman" w:cs="Times New Roman"/>
        </w:rPr>
      </w:pPr>
      <w:r>
        <w:rPr>
          <w:rFonts w:hint="default" w:ascii="Times New Roman" w:hAnsi="Times New Roman" w:cs="Times New Roman"/>
          <w:b/>
          <w:color w:val="000000"/>
          <w:sz w:val="32"/>
        </w:rPr>
        <w:t>MỤC LỤC</w:t>
      </w:r>
    </w:p>
    <w:p w14:paraId="0D0B6692">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TOC \o "1-3" \h \z \u </w:instrText>
      </w:r>
      <w:r>
        <w:rPr>
          <w:rFonts w:hint="default" w:ascii="Times New Roman" w:hAnsi="Times New Roman" w:cs="Times New Roman"/>
          <w:sz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"_Toc243835319" </w:instrText>
      </w:r>
      <w:r>
        <w:rPr>
          <w:rFonts w:hint="default" w:ascii="Times New Roman" w:hAnsi="Times New Roman" w:cs="Times New Roman"/>
        </w:rPr>
        <w:fldChar w:fldCharType="separate"/>
      </w:r>
      <w:r>
        <w:rPr>
          <w:rStyle w:val="14"/>
          <w:rFonts w:hint="default" w:ascii="Times New Roman" w:hAnsi="Times New Roman" w:cs="Times New Roman"/>
        </w:rPr>
        <w:t>PHIẾU GIAO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_Toc243835319 \h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r>
        <w:rPr>
          <w:rFonts w:hint="default" w:ascii="Times New Roman" w:hAnsi="Times New Roman" w:cs="Times New Roman"/>
        </w:rPr>
        <w:fldChar w:fldCharType="end"/>
      </w:r>
    </w:p>
    <w:p w14:paraId="096AA7FD">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"_Toc243835320" </w:instrText>
      </w:r>
      <w:r>
        <w:rPr>
          <w:rFonts w:hint="default" w:ascii="Times New Roman" w:hAnsi="Times New Roman" w:cs="Times New Roman"/>
        </w:rPr>
        <w:fldChar w:fldCharType="separate"/>
      </w:r>
      <w:r>
        <w:rPr>
          <w:rStyle w:val="14"/>
          <w:rFonts w:hint="default" w:ascii="Times New Roman" w:hAnsi="Times New Roman" w:cs="Times New Roman"/>
        </w:rPr>
        <w:t>PHIẾU CHẤM VÀ ĐỐI CHIẾU MINH CHỨNG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_Toc243835320 \h </w:instrText>
      </w:r>
      <w:r>
        <w:rPr>
          <w:rFonts w:hint="default" w:ascii="Times New Roman" w:hAnsi="Times New Roman" w:cs="Times New Roman"/>
        </w:rPr>
        <w:fldChar w:fldCharType="separate"/>
      </w:r>
      <w:r>
        <w:rPr>
          <w:rFonts w:hint="default" w:ascii="Times New Roman" w:hAnsi="Times New Roman" w:cs="Times New Roman"/>
        </w:rPr>
        <w:t>iii</w:t>
      </w:r>
      <w:r>
        <w:rPr>
          <w:rFonts w:hint="default" w:ascii="Times New Roman" w:hAnsi="Times New Roman" w:cs="Times New Roman"/>
        </w:rPr>
        <w:fldChar w:fldCharType="end"/>
      </w:r>
      <w:r>
        <w:rPr>
          <w:rFonts w:hint="default" w:ascii="Times New Roman" w:hAnsi="Times New Roman" w:cs="Times New Roman"/>
        </w:rPr>
        <w:fldChar w:fldCharType="end"/>
      </w:r>
    </w:p>
    <w:p w14:paraId="5BBB4A2F">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"_Toc243835321" </w:instrText>
      </w:r>
      <w:r>
        <w:rPr>
          <w:rFonts w:hint="default" w:ascii="Times New Roman" w:hAnsi="Times New Roman" w:cs="Times New Roman"/>
        </w:rPr>
        <w:fldChar w:fldCharType="separate"/>
      </w:r>
      <w:r>
        <w:rPr>
          <w:rStyle w:val="14"/>
          <w:rFonts w:hint="default" w:ascii="Times New Roman" w:hAnsi="Times New Roman" w:cs="Times New Roman"/>
        </w:rPr>
        <w:t>CÁCH ĐỐI CHIẾU RUBRIC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_Toc243835321 \h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r>
        <w:rPr>
          <w:rFonts w:hint="default" w:ascii="Times New Roman" w:hAnsi="Times New Roman" w:cs="Times New Roman"/>
        </w:rPr>
        <w:fldChar w:fldCharType="end"/>
      </w:r>
    </w:p>
    <w:p w14:paraId="3B19CC89">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"_Toc243835322" </w:instrText>
      </w:r>
      <w:r>
        <w:rPr>
          <w:rFonts w:hint="default" w:ascii="Times New Roman" w:hAnsi="Times New Roman" w:cs="Times New Roman"/>
        </w:rPr>
        <w:fldChar w:fldCharType="separate"/>
      </w:r>
      <w:r>
        <w:rPr>
          <w:rStyle w:val="14"/>
          <w:rFonts w:hint="default" w:ascii="Times New Roman" w:hAnsi="Times New Roman" w:cs="Times New Roman"/>
        </w:rPr>
        <w:t>HƯỚNG DẪN ĐIỀN KHUNG BÁO CÁO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_Toc243835322 \h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rPr>
        <w:fldChar w:fldCharType="end"/>
      </w:r>
    </w:p>
    <w:p w14:paraId="67C866FA">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"_Toc243835323" </w:instrText>
      </w:r>
      <w:r>
        <w:rPr>
          <w:rFonts w:hint="default" w:ascii="Times New Roman" w:hAnsi="Times New Roman" w:cs="Times New Roman"/>
        </w:rPr>
        <w:fldChar w:fldCharType="separate"/>
      </w:r>
      <w:r>
        <w:rPr>
          <w:rStyle w:val="14"/>
          <w:rFonts w:hint="default" w:ascii="Times New Roman" w:hAnsi="Times New Roman" w:cs="Times New Roman"/>
        </w:rPr>
        <w:t>LỜI CAM ĐOAN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_Toc243835323 \h </w:instrText>
      </w:r>
      <w:r>
        <w:rPr>
          <w:rFonts w:hint="default" w:ascii="Times New Roman" w:hAnsi="Times New Roman" w:cs="Times New Roman"/>
        </w:rPr>
        <w:fldChar w:fldCharType="separate"/>
      </w:r>
      <w:r>
        <w:rPr>
          <w:rFonts w:hint="default" w:ascii="Times New Roman" w:hAnsi="Times New Roman" w:cs="Times New Roman"/>
        </w:rPr>
        <w:t>vi</w:t>
      </w:r>
      <w:r>
        <w:rPr>
          <w:rFonts w:hint="default" w:ascii="Times New Roman" w:hAnsi="Times New Roman" w:cs="Times New Roman"/>
        </w:rPr>
        <w:fldChar w:fldCharType="end"/>
      </w:r>
      <w:r>
        <w:rPr>
          <w:rFonts w:hint="default" w:ascii="Times New Roman" w:hAnsi="Times New Roman" w:cs="Times New Roman"/>
        </w:rPr>
        <w:fldChar w:fldCharType="end"/>
      </w:r>
    </w:p>
    <w:p w14:paraId="0E238267">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"_Toc243835324" </w:instrText>
      </w:r>
      <w:r>
        <w:rPr>
          <w:rFonts w:hint="default" w:ascii="Times New Roman" w:hAnsi="Times New Roman" w:cs="Times New Roman"/>
        </w:rPr>
        <w:fldChar w:fldCharType="separate"/>
      </w:r>
      <w:r>
        <w:rPr>
          <w:rStyle w:val="14"/>
          <w:rFonts w:hint="default" w:ascii="Times New Roman" w:hAnsi="Times New Roman" w:cs="Times New Roman"/>
        </w:rPr>
        <w:t>LỜI CẢM 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_Toc243835324 \h </w:instrText>
      </w:r>
      <w:r>
        <w:rPr>
          <w:rFonts w:hint="default" w:ascii="Times New Roman" w:hAnsi="Times New Roman" w:cs="Times New Roman"/>
        </w:rPr>
        <w:fldChar w:fldCharType="separate"/>
      </w:r>
      <w:r>
        <w:rPr>
          <w:rFonts w:hint="default" w:ascii="Times New Roman" w:hAnsi="Times New Roman" w:cs="Times New Roman"/>
        </w:rPr>
        <w:t>vii</w:t>
      </w:r>
      <w:r>
        <w:rPr>
          <w:rFonts w:hint="default" w:ascii="Times New Roman" w:hAnsi="Times New Roman" w:cs="Times New Roman"/>
        </w:rPr>
        <w:fldChar w:fldCharType="end"/>
      </w:r>
      <w:r>
        <w:rPr>
          <w:rFonts w:hint="default" w:ascii="Times New Roman" w:hAnsi="Times New Roman" w:cs="Times New Roman"/>
        </w:rPr>
        <w:fldChar w:fldCharType="end"/>
      </w:r>
    </w:p>
    <w:p w14:paraId="034E6D62">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"_Toc243835325" </w:instrText>
      </w:r>
      <w:r>
        <w:rPr>
          <w:rFonts w:hint="default" w:ascii="Times New Roman" w:hAnsi="Times New Roman" w:cs="Times New Roman"/>
        </w:rPr>
        <w:fldChar w:fldCharType="separate"/>
      </w:r>
      <w:r>
        <w:rPr>
          <w:rStyle w:val="14"/>
          <w:rFonts w:hint="default" w:ascii="Times New Roman" w:hAnsi="Times New Roman" w:cs="Times New Roman"/>
        </w:rPr>
        <w:t>TÓM TẮT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_Toc243835325 \h </w:instrText>
      </w:r>
      <w:r>
        <w:rPr>
          <w:rFonts w:hint="default" w:ascii="Times New Roman" w:hAnsi="Times New Roman" w:cs="Times New Roman"/>
        </w:rPr>
        <w:fldChar w:fldCharType="separate"/>
      </w:r>
      <w:r>
        <w:rPr>
          <w:rFonts w:hint="default" w:ascii="Times New Roman" w:hAnsi="Times New Roman" w:cs="Times New Roman"/>
        </w:rPr>
        <w:t>viii</w:t>
      </w:r>
      <w:r>
        <w:rPr>
          <w:rFonts w:hint="default" w:ascii="Times New Roman" w:hAnsi="Times New Roman" w:cs="Times New Roman"/>
        </w:rPr>
        <w:fldChar w:fldCharType="end"/>
      </w:r>
      <w:r>
        <w:rPr>
          <w:rFonts w:hint="default" w:ascii="Times New Roman" w:hAnsi="Times New Roman" w:cs="Times New Roman"/>
        </w:rPr>
        <w:fldChar w:fldCharType="end"/>
      </w:r>
    </w:p>
    <w:p w14:paraId="72C6F269">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"_Toc243835326" </w:instrText>
      </w:r>
      <w:r>
        <w:rPr>
          <w:rFonts w:hint="default" w:ascii="Times New Roman" w:hAnsi="Times New Roman" w:cs="Times New Roman"/>
        </w:rPr>
        <w:fldChar w:fldCharType="separate"/>
      </w:r>
      <w:r>
        <w:rPr>
          <w:rStyle w:val="14"/>
          <w:rFonts w:hint="default" w:ascii="Times New Roman" w:hAnsi="Times New Roman" w:cs="Times New Roman"/>
        </w:rPr>
        <w:t>CHƯƠNG 1. TỔNG QUAN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_Toc243835326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554E8D9F">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"_Toc243835327" </w:instrText>
      </w:r>
      <w:r>
        <w:rPr>
          <w:rFonts w:hint="default" w:ascii="Times New Roman" w:hAnsi="Times New Roman" w:cs="Times New Roman"/>
        </w:rPr>
        <w:fldChar w:fldCharType="separate"/>
      </w:r>
      <w:r>
        <w:rPr>
          <w:rStyle w:val="14"/>
          <w:rFonts w:hint="default" w:ascii="Times New Roman" w:hAnsi="Times New Roman" w:cs="Times New Roman"/>
        </w:rPr>
        <w:t>1.1. Bài toán và lý do thực hiện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19BF7AF">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"_Toc243835328" </w:instrText>
      </w:r>
      <w:r>
        <w:rPr>
          <w:rFonts w:hint="default" w:ascii="Times New Roman" w:hAnsi="Times New Roman" w:cs="Times New Roman"/>
        </w:rPr>
        <w:fldChar w:fldCharType="separate"/>
      </w:r>
      <w:r>
        <w:rPr>
          <w:rStyle w:val="14"/>
          <w:rFonts w:hint="default" w:ascii="Times New Roman" w:hAnsi="Times New Roman" w:cs="Times New Roman"/>
        </w:rPr>
        <w:t>1.2. Mục tiêu và sản phẩm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1779D622">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"_Toc243835329" </w:instrText>
      </w:r>
      <w:r>
        <w:rPr>
          <w:rFonts w:hint="default" w:ascii="Times New Roman" w:hAnsi="Times New Roman" w:cs="Times New Roman"/>
        </w:rPr>
        <w:fldChar w:fldCharType="separate"/>
      </w:r>
      <w:r>
        <w:rPr>
          <w:rStyle w:val="14"/>
          <w:rFonts w:hint="default" w:ascii="Times New Roman" w:hAnsi="Times New Roman" w:cs="Times New Roman"/>
        </w:rPr>
        <w:t>1.3. Phạm vi, đầu vào và đầu ra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_Toc243835329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8189CDC">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"_Toc243835330" </w:instrText>
      </w:r>
      <w:r>
        <w:rPr>
          <w:rFonts w:hint="default" w:ascii="Times New Roman" w:hAnsi="Times New Roman" w:cs="Times New Roman"/>
        </w:rPr>
        <w:fldChar w:fldCharType="separate"/>
      </w:r>
      <w:r>
        <w:rPr>
          <w:rStyle w:val="14"/>
          <w:rFonts w:hint="default" w:ascii="Times New Roman" w:hAnsi="Times New Roman" w:cs="Times New Roman"/>
        </w:rPr>
        <w:t>1.3.1. Miền và quy ước đầu vào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23467AD7">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"_Toc243835331" </w:instrText>
      </w:r>
      <w:r>
        <w:rPr>
          <w:rFonts w:hint="default" w:ascii="Times New Roman" w:hAnsi="Times New Roman" w:cs="Times New Roman"/>
        </w:rPr>
        <w:fldChar w:fldCharType="separate"/>
      </w:r>
      <w:r>
        <w:rPr>
          <w:rStyle w:val="14"/>
          <w:rFonts w:hint="default" w:ascii="Times New Roman" w:hAnsi="Times New Roman" w:cs="Times New Roman"/>
        </w:rPr>
        <w:t>1.3.2. Kết quả và trường hợp đặc biệt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_Toc243835331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1E3588E">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"_Toc243835332" </w:instrText>
      </w:r>
      <w:r>
        <w:rPr>
          <w:rFonts w:hint="default" w:ascii="Times New Roman" w:hAnsi="Times New Roman" w:cs="Times New Roman"/>
        </w:rPr>
        <w:fldChar w:fldCharType="separate"/>
      </w:r>
      <w:r>
        <w:rPr>
          <w:rStyle w:val="14"/>
          <w:rFonts w:hint="default" w:ascii="Times New Roman" w:hAnsi="Times New Roman" w:cs="Times New Roman"/>
        </w:rPr>
        <w:t>1.4. Cách thực hiện và cấu trúc báo cáo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69C9203E">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"_Toc243835333" </w:instrText>
      </w:r>
      <w:r>
        <w:rPr>
          <w:rFonts w:hint="default" w:ascii="Times New Roman" w:hAnsi="Times New Roman" w:cs="Times New Roman"/>
        </w:rPr>
        <w:fldChar w:fldCharType="separate"/>
      </w:r>
      <w:r>
        <w:rPr>
          <w:rStyle w:val="14"/>
          <w:rFonts w:hint="default" w:ascii="Times New Roman" w:hAnsi="Times New Roman" w:cs="Times New Roman"/>
        </w:rPr>
        <w:t>CHƯƠNG 2. CƠ SỞ LÝ THUYẾT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3E6D080">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"_Toc243835334" </w:instrText>
      </w:r>
      <w:r>
        <w:rPr>
          <w:rFonts w:hint="default" w:ascii="Times New Roman" w:hAnsi="Times New Roman" w:cs="Times New Roman"/>
        </w:rPr>
        <w:fldChar w:fldCharType="separate"/>
      </w:r>
      <w:r>
        <w:rPr>
          <w:rStyle w:val="14"/>
          <w:rFonts w:hint="default" w:ascii="Times New Roman" w:hAnsi="Times New Roman" w:cs="Times New Roman"/>
        </w:rPr>
        <w:t>2.1. Khái niệm và mô hình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8D9A082">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"_Toc243835335" </w:instrText>
      </w:r>
      <w:r>
        <w:rPr>
          <w:rFonts w:hint="default" w:ascii="Times New Roman" w:hAnsi="Times New Roman" w:cs="Times New Roman"/>
        </w:rPr>
        <w:fldChar w:fldCharType="separate"/>
      </w:r>
      <w:r>
        <w:rPr>
          <w:rStyle w:val="14"/>
          <w:rFonts w:hint="default" w:ascii="Times New Roman" w:hAnsi="Times New Roman" w:cs="Times New Roman"/>
        </w:rPr>
        <w:t>2.2. Cấu trúc dữ liệu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FEF652E">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"_Toc243835336" </w:instrText>
      </w:r>
      <w:r>
        <w:rPr>
          <w:rFonts w:hint="default" w:ascii="Times New Roman" w:hAnsi="Times New Roman" w:cs="Times New Roman"/>
        </w:rPr>
        <w:fldChar w:fldCharType="separate"/>
      </w:r>
      <w:r>
        <w:rPr>
          <w:rStyle w:val="14"/>
          <w:rFonts w:hint="default" w:ascii="Times New Roman" w:hAnsi="Times New Roman" w:cs="Times New Roman"/>
        </w:rPr>
        <w:t>2.2.1. Dữ liệu và thao tác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5E097A43">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"_Toc243835337" </w:instrText>
      </w:r>
      <w:r>
        <w:rPr>
          <w:rFonts w:hint="default" w:ascii="Times New Roman" w:hAnsi="Times New Roman" w:cs="Times New Roman"/>
        </w:rPr>
        <w:fldChar w:fldCharType="separate"/>
      </w:r>
      <w:r>
        <w:rPr>
          <w:rStyle w:val="14"/>
          <w:rFonts w:hint="default" w:ascii="Times New Roman" w:hAnsi="Times New Roman" w:cs="Times New Roman"/>
        </w:rPr>
        <w:t>2.2.2. Quy ước và điều kiện hợp lệ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CA45367">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"_Toc243835338" </w:instrText>
      </w:r>
      <w:r>
        <w:rPr>
          <w:rFonts w:hint="default" w:ascii="Times New Roman" w:hAnsi="Times New Roman" w:cs="Times New Roman"/>
        </w:rPr>
        <w:fldChar w:fldCharType="separate"/>
      </w:r>
      <w:r>
        <w:rPr>
          <w:rStyle w:val="14"/>
          <w:rFonts w:hint="default" w:ascii="Times New Roman" w:hAnsi="Times New Roman" w:cs="Times New Roman"/>
        </w:rPr>
        <w:t>2.3. Nguyên lý thuật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372061F2">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"_Toc243835339" </w:instrText>
      </w:r>
      <w:r>
        <w:rPr>
          <w:rFonts w:hint="default" w:ascii="Times New Roman" w:hAnsi="Times New Roman" w:cs="Times New Roman"/>
        </w:rPr>
        <w:fldChar w:fldCharType="separate"/>
      </w:r>
      <w:r>
        <w:rPr>
          <w:rStyle w:val="14"/>
          <w:rFonts w:hint="default" w:ascii="Times New Roman" w:hAnsi="Times New Roman" w:cs="Times New Roman"/>
        </w:rPr>
        <w:t>2.3.1. Ý tưởng xử lý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_Toc243835339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705A5E59">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"_Toc243835340" </w:instrText>
      </w:r>
      <w:r>
        <w:rPr>
          <w:rFonts w:hint="default" w:ascii="Times New Roman" w:hAnsi="Times New Roman" w:cs="Times New Roman"/>
        </w:rPr>
        <w:fldChar w:fldCharType="separate"/>
      </w:r>
      <w:r>
        <w:rPr>
          <w:rStyle w:val="14"/>
          <w:rFonts w:hint="default" w:ascii="Times New Roman" w:hAnsi="Times New Roman" w:cs="Times New Roman"/>
        </w:rPr>
        <w:t>2.3.2. Điều kiện bắt đầu và kết thúc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5E26994">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"_Toc243835341" </w:instrText>
      </w:r>
      <w:r>
        <w:rPr>
          <w:rFonts w:hint="default" w:ascii="Times New Roman" w:hAnsi="Times New Roman" w:cs="Times New Roman"/>
        </w:rPr>
        <w:fldChar w:fldCharType="separate"/>
      </w:r>
      <w:r>
        <w:rPr>
          <w:rStyle w:val="14"/>
          <w:rFonts w:hint="default" w:ascii="Times New Roman" w:hAnsi="Times New Roman" w:cs="Times New Roman"/>
        </w:rPr>
        <w:t>2.4. Cơ sở đánh giá thời gian và bộ nhớ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9F9264F">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"_Toc243835342" </w:instrText>
      </w:r>
      <w:r>
        <w:rPr>
          <w:rFonts w:hint="default" w:ascii="Times New Roman" w:hAnsi="Times New Roman" w:cs="Times New Roman"/>
        </w:rPr>
        <w:fldChar w:fldCharType="separate"/>
      </w:r>
      <w:r>
        <w:rPr>
          <w:rStyle w:val="14"/>
          <w:rFonts w:hint="default" w:ascii="Times New Roman" w:hAnsi="Times New Roman" w:cs="Times New Roman"/>
        </w:rPr>
        <w:t>CHƯƠNG 3. PHÂN TÍCH, THIẾT KẾ VÀ CÀI ĐẶT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163F92D9">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"_Toc243835343" </w:instrText>
      </w:r>
      <w:r>
        <w:rPr>
          <w:rFonts w:hint="default" w:ascii="Times New Roman" w:hAnsi="Times New Roman" w:cs="Times New Roman"/>
        </w:rPr>
        <w:fldChar w:fldCharType="separate"/>
      </w:r>
      <w:r>
        <w:rPr>
          <w:rStyle w:val="14"/>
          <w:rFonts w:hint="default" w:ascii="Times New Roman" w:hAnsi="Times New Roman" w:cs="Times New Roman"/>
        </w:rPr>
        <w:t>3.1. Phân tích yêu cầu chương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1FF142C2">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"_Toc243835344" </w:instrText>
      </w:r>
      <w:r>
        <w:rPr>
          <w:rFonts w:hint="default" w:ascii="Times New Roman" w:hAnsi="Times New Roman" w:cs="Times New Roman"/>
        </w:rPr>
        <w:fldChar w:fldCharType="separate"/>
      </w:r>
      <w:r>
        <w:rPr>
          <w:rStyle w:val="14"/>
          <w:rFonts w:hint="default" w:ascii="Times New Roman" w:hAnsi="Times New Roman" w:cs="Times New Roman"/>
        </w:rPr>
        <w:t>3.1.1. Hợp đồng input/output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59AE199">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"_Toc243835345" </w:instrText>
      </w:r>
      <w:r>
        <w:rPr>
          <w:rFonts w:hint="default" w:ascii="Times New Roman" w:hAnsi="Times New Roman" w:cs="Times New Roman"/>
        </w:rPr>
        <w:fldChar w:fldCharType="separate"/>
      </w:r>
      <w:r>
        <w:rPr>
          <w:rStyle w:val="14"/>
          <w:rFonts w:hint="default" w:ascii="Times New Roman" w:hAnsi="Times New Roman" w:cs="Times New Roman"/>
        </w:rPr>
        <w:t>3.1.2. Kiểm tra đầu vào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1CD6B3F">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"_Toc243835346" </w:instrText>
      </w:r>
      <w:r>
        <w:rPr>
          <w:rFonts w:hint="default" w:ascii="Times New Roman" w:hAnsi="Times New Roman" w:cs="Times New Roman"/>
        </w:rPr>
        <w:fldChar w:fldCharType="separate"/>
      </w:r>
      <w:r>
        <w:rPr>
          <w:rStyle w:val="14"/>
          <w:rFonts w:hint="default" w:ascii="Times New Roman" w:hAnsi="Times New Roman" w:cs="Times New Roman"/>
        </w:rPr>
        <w:t>3.2. Thiết kế các hàm và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6098205C">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"_Toc243835347" </w:instrText>
      </w:r>
      <w:r>
        <w:rPr>
          <w:rFonts w:hint="default" w:ascii="Times New Roman" w:hAnsi="Times New Roman" w:cs="Times New Roman"/>
        </w:rPr>
        <w:fldChar w:fldCharType="separate"/>
      </w:r>
      <w:r>
        <w:rPr>
          <w:rStyle w:val="14"/>
          <w:rFonts w:hint="default" w:ascii="Times New Roman" w:hAnsi="Times New Roman" w:cs="Times New Roman"/>
        </w:rPr>
        <w:t>3.3. Thuật toán và mã nguồn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71E4668">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"_Toc243835348" </w:instrText>
      </w:r>
      <w:r>
        <w:rPr>
          <w:rFonts w:hint="default" w:ascii="Times New Roman" w:hAnsi="Times New Roman" w:cs="Times New Roman"/>
        </w:rPr>
        <w:fldChar w:fldCharType="separate"/>
      </w:r>
      <w:r>
        <w:rPr>
          <w:rStyle w:val="14"/>
          <w:rFonts w:hint="default" w:ascii="Times New Roman" w:hAnsi="Times New Roman" w:cs="Times New Roman"/>
        </w:rPr>
        <w:t>3.3.1. Giả mã theo cài đặt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F7FED94">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"_Toc243835349" </w:instrText>
      </w:r>
      <w:r>
        <w:rPr>
          <w:rFonts w:hint="default" w:ascii="Times New Roman" w:hAnsi="Times New Roman" w:cs="Times New Roman"/>
        </w:rPr>
        <w:fldChar w:fldCharType="separate"/>
      </w:r>
      <w:r>
        <w:rPr>
          <w:rStyle w:val="14"/>
          <w:rFonts w:hint="default" w:ascii="Times New Roman" w:hAnsi="Times New Roman" w:cs="Times New Roman"/>
        </w:rPr>
        <w:t>3.3.2. Đoạn mã và giải thích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_Toc243835349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9CA32E4">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"_Toc243835350" </w:instrText>
      </w:r>
      <w:r>
        <w:rPr>
          <w:rFonts w:hint="default" w:ascii="Times New Roman" w:hAnsi="Times New Roman" w:cs="Times New Roman"/>
        </w:rPr>
        <w:fldChar w:fldCharType="separate"/>
      </w:r>
      <w:r>
        <w:rPr>
          <w:rStyle w:val="14"/>
          <w:rFonts w:hint="default" w:ascii="Times New Roman" w:hAnsi="Times New Roman" w:cs="Times New Roman"/>
        </w:rPr>
        <w:t>Giải thích: Sử dụng priority_queue với greater để tạo Min-Heap. Kỹ thuật if (d &gt; dist[u]) continue; gọi là Lazy Deletion, giúp loại bỏ các bản ghi đã lỗi thời trong hàng đợi (do một đỉnh có thể được đưa vào nhiều lần với các khoảng cách khác nhau).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7D0F0C7F">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"_Toc243835351" </w:instrText>
      </w:r>
      <w:r>
        <w:rPr>
          <w:rFonts w:hint="default" w:ascii="Times New Roman" w:hAnsi="Times New Roman" w:cs="Times New Roman"/>
        </w:rPr>
        <w:fldChar w:fldCharType="separate"/>
      </w:r>
      <w:r>
        <w:rPr>
          <w:rStyle w:val="14"/>
          <w:rFonts w:hint="default" w:ascii="Times New Roman" w:hAnsi="Times New Roman" w:cs="Times New Roman"/>
        </w:rPr>
        <w:t>3.3.3. Xử lý tình huống đặc biệt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_Toc243835351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455F62C4">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"_Toc243835352" </w:instrText>
      </w:r>
      <w:r>
        <w:rPr>
          <w:rFonts w:hint="default" w:ascii="Times New Roman" w:hAnsi="Times New Roman" w:cs="Times New Roman"/>
        </w:rPr>
        <w:fldChar w:fldCharType="separate"/>
      </w:r>
      <w:r>
        <w:rPr>
          <w:rStyle w:val="14"/>
          <w:rFonts w:hint="default" w:ascii="Times New Roman" w:hAnsi="Times New Roman" w:cs="Times New Roman"/>
        </w:rPr>
        <w:t>3.4. Lần vết ví dụ nhỏ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_Toc243835352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775CD224">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"_Toc243835353" </w:instrText>
      </w:r>
      <w:r>
        <w:rPr>
          <w:rFonts w:hint="default" w:ascii="Times New Roman" w:hAnsi="Times New Roman" w:cs="Times New Roman"/>
        </w:rPr>
        <w:fldChar w:fldCharType="separate"/>
      </w:r>
      <w:r>
        <w:rPr>
          <w:rStyle w:val="14"/>
          <w:rFonts w:hint="default" w:ascii="Times New Roman" w:hAnsi="Times New Roman" w:cs="Times New Roman"/>
        </w:rPr>
        <w:t>3.5. Giải thích tính đúng và điều kiện dừng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3EF6A038">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"_Toc243835354" </w:instrText>
      </w:r>
      <w:r>
        <w:rPr>
          <w:rFonts w:hint="default" w:ascii="Times New Roman" w:hAnsi="Times New Roman" w:cs="Times New Roman"/>
        </w:rPr>
        <w:fldChar w:fldCharType="separate"/>
      </w:r>
      <w:r>
        <w:rPr>
          <w:rStyle w:val="14"/>
          <w:rFonts w:hint="default" w:ascii="Times New Roman" w:hAnsi="Times New Roman" w:cs="Times New Roman"/>
        </w:rPr>
        <w:t>3.5.1. Điều kiện khởi đầu và duy trì</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166D68FA">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"_Toc243835355" </w:instrText>
      </w:r>
      <w:r>
        <w:rPr>
          <w:rFonts w:hint="default" w:ascii="Times New Roman" w:hAnsi="Times New Roman" w:cs="Times New Roman"/>
        </w:rPr>
        <w:fldChar w:fldCharType="separate"/>
      </w:r>
      <w:r>
        <w:rPr>
          <w:rStyle w:val="14"/>
          <w:rFonts w:hint="default" w:ascii="Times New Roman" w:hAnsi="Times New Roman" w:cs="Times New Roman"/>
        </w:rPr>
        <w:t>3.5.2. Kết thúc và output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7E60F01F">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"_Toc243835356" </w:instrText>
      </w:r>
      <w:r>
        <w:rPr>
          <w:rFonts w:hint="default" w:ascii="Times New Roman" w:hAnsi="Times New Roman" w:cs="Times New Roman"/>
        </w:rPr>
        <w:fldChar w:fldCharType="separate"/>
      </w:r>
      <w:r>
        <w:rPr>
          <w:rStyle w:val="14"/>
          <w:rFonts w:hint="default" w:ascii="Times New Roman" w:hAnsi="Times New Roman" w:cs="Times New Roman"/>
        </w:rPr>
        <w:t>3.6. Phân tích độ phức tạp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_Toc243835356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67E8C308">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"_Toc243835357" </w:instrText>
      </w:r>
      <w:r>
        <w:rPr>
          <w:rFonts w:hint="default" w:ascii="Times New Roman" w:hAnsi="Times New Roman" w:cs="Times New Roman"/>
        </w:rPr>
        <w:fldChar w:fldCharType="separate"/>
      </w:r>
      <w:r>
        <w:rPr>
          <w:rStyle w:val="14"/>
          <w:rFonts w:hint="default" w:ascii="Times New Roman" w:hAnsi="Times New Roman" w:cs="Times New Roman"/>
        </w:rPr>
        <w:t>CHƯƠNG 4. KẾT QUẢ THỬ NGHIỆM VÀ NHẬN XÉT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678EE7CA">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"_Toc243835358" </w:instrText>
      </w:r>
      <w:r>
        <w:rPr>
          <w:rFonts w:hint="default" w:ascii="Times New Roman" w:hAnsi="Times New Roman" w:cs="Times New Roman"/>
        </w:rPr>
        <w:fldChar w:fldCharType="separate"/>
      </w:r>
      <w:r>
        <w:rPr>
          <w:rStyle w:val="14"/>
          <w:rFonts w:hint="default" w:ascii="Times New Roman" w:hAnsi="Times New Roman" w:cs="Times New Roman"/>
        </w:rPr>
        <w:t>4.1. Môi trường và kế hoạch kiểm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705F2113">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"_Toc243835359" </w:instrText>
      </w:r>
      <w:r>
        <w:rPr>
          <w:rFonts w:hint="default" w:ascii="Times New Roman" w:hAnsi="Times New Roman" w:cs="Times New Roman"/>
        </w:rPr>
        <w:fldChar w:fldCharType="separate"/>
      </w:r>
      <w:r>
        <w:rPr>
          <w:rStyle w:val="14"/>
          <w:rFonts w:hint="default" w:ascii="Times New Roman" w:hAnsi="Times New Roman" w:cs="Times New Roman"/>
        </w:rPr>
        <w:t>4.1.1. Môi trường và phiên bản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_Toc243835359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C84B6F0">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"_Toc243835360" </w:instrText>
      </w:r>
      <w:r>
        <w:rPr>
          <w:rFonts w:hint="default" w:ascii="Times New Roman" w:hAnsi="Times New Roman" w:cs="Times New Roman"/>
        </w:rPr>
        <w:fldChar w:fldCharType="separate"/>
      </w:r>
      <w:r>
        <w:rPr>
          <w:rStyle w:val="14"/>
          <w:rFonts w:hint="default" w:ascii="Times New Roman" w:hAnsi="Times New Roman" w:cs="Times New Roman"/>
        </w:rPr>
        <w:t>4.1.2. Phương pháp xác định kỳ vọng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5A6AD15B">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"_Toc243835361" </w:instrText>
      </w:r>
      <w:r>
        <w:rPr>
          <w:rFonts w:hint="default" w:ascii="Times New Roman" w:hAnsi="Times New Roman" w:cs="Times New Roman"/>
        </w:rPr>
        <w:fldChar w:fldCharType="separate"/>
      </w:r>
      <w:r>
        <w:rPr>
          <w:rStyle w:val="14"/>
          <w:rFonts w:hint="default" w:ascii="Times New Roman" w:hAnsi="Times New Roman" w:cs="Times New Roman"/>
        </w:rPr>
        <w:t>4.2. Bảng kết quả ít nhất 12 ca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4EEE646D">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"_Toc243835362" </w:instrText>
      </w:r>
      <w:r>
        <w:rPr>
          <w:rFonts w:hint="default" w:ascii="Times New Roman" w:hAnsi="Times New Roman" w:cs="Times New Roman"/>
        </w:rPr>
        <w:fldChar w:fldCharType="separate"/>
      </w:r>
      <w:r>
        <w:rPr>
          <w:rStyle w:val="14"/>
          <w:rFonts w:hint="default" w:ascii="Times New Roman" w:hAnsi="Times New Roman" w:cs="Times New Roman"/>
        </w:rPr>
        <w:t>4.3. Hai ví dụ trên phiếu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_Toc243835362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2A8F97AB">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"_Toc243835363" </w:instrText>
      </w:r>
      <w:r>
        <w:rPr>
          <w:rFonts w:hint="default" w:ascii="Times New Roman" w:hAnsi="Times New Roman" w:cs="Times New Roman"/>
        </w:rPr>
        <w:fldChar w:fldCharType="separate"/>
      </w:r>
      <w:r>
        <w:rPr>
          <w:rStyle w:val="14"/>
          <w:rFonts w:hint="default" w:ascii="Times New Roman" w:hAnsi="Times New Roman" w:cs="Times New Roman"/>
        </w:rPr>
        <w:t>4.3.1. Ví dụ 1 — VD01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_Toc243835363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61BA4E71">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"_Toc243835364" </w:instrText>
      </w:r>
      <w:r>
        <w:rPr>
          <w:rFonts w:hint="default" w:ascii="Times New Roman" w:hAnsi="Times New Roman" w:cs="Times New Roman"/>
        </w:rPr>
        <w:fldChar w:fldCharType="separate"/>
      </w:r>
      <w:r>
        <w:rPr>
          <w:rStyle w:val="14"/>
          <w:rFonts w:hint="default" w:ascii="Times New Roman" w:hAnsi="Times New Roman" w:cs="Times New Roman"/>
        </w:rPr>
        <w:t>4.3.2. Ví dụ 2 — VD02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_Toc243835364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43601E4A">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"_Toc243835365" </w:instrText>
      </w:r>
      <w:r>
        <w:rPr>
          <w:rFonts w:hint="default" w:ascii="Times New Roman" w:hAnsi="Times New Roman" w:cs="Times New Roman"/>
        </w:rPr>
        <w:fldChar w:fldCharType="separate"/>
      </w:r>
      <w:r>
        <w:rPr>
          <w:rStyle w:val="14"/>
          <w:rFonts w:hint="default" w:ascii="Times New Roman" w:hAnsi="Times New Roman" w:cs="Times New Roman"/>
        </w:rPr>
        <w:t>4.4. Hai ca sinh viên tự thiết kế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_Toc243835365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5976E389">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"_Toc243835366" </w:instrText>
      </w:r>
      <w:r>
        <w:rPr>
          <w:rFonts w:hint="default" w:ascii="Times New Roman" w:hAnsi="Times New Roman" w:cs="Times New Roman"/>
        </w:rPr>
        <w:fldChar w:fldCharType="separate"/>
      </w:r>
      <w:r>
        <w:rPr>
          <w:rStyle w:val="14"/>
          <w:rFonts w:hint="default" w:ascii="Times New Roman" w:hAnsi="Times New Roman" w:cs="Times New Roman"/>
        </w:rPr>
        <w:t>4.4.1. Ca TK01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_Toc243835366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4103D2C4">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"_Toc243835367" </w:instrText>
      </w:r>
      <w:r>
        <w:rPr>
          <w:rFonts w:hint="default" w:ascii="Times New Roman" w:hAnsi="Times New Roman" w:cs="Times New Roman"/>
        </w:rPr>
        <w:fldChar w:fldCharType="separate"/>
      </w:r>
      <w:r>
        <w:rPr>
          <w:rStyle w:val="14"/>
          <w:rFonts w:hint="default" w:ascii="Times New Roman" w:hAnsi="Times New Roman" w:cs="Times New Roman"/>
        </w:rPr>
        <w:t>4.4.2. Ca TK02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_Toc243835367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4AB9746E">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"_Toc243835368" </w:instrText>
      </w:r>
      <w:r>
        <w:rPr>
          <w:rFonts w:hint="default" w:ascii="Times New Roman" w:hAnsi="Times New Roman" w:cs="Times New Roman"/>
        </w:rPr>
        <w:fldChar w:fldCharType="separate"/>
      </w:r>
      <w:r>
        <w:rPr>
          <w:rStyle w:val="14"/>
          <w:rFonts w:hint="default" w:ascii="Times New Roman" w:hAnsi="Times New Roman" w:cs="Times New Roman"/>
        </w:rPr>
        <w:t>4.5. Ba ca biên phù hợp với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_Toc243835368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47B487E3">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"_Toc243835369" </w:instrText>
      </w:r>
      <w:r>
        <w:rPr>
          <w:rFonts w:hint="default" w:ascii="Times New Roman" w:hAnsi="Times New Roman" w:cs="Times New Roman"/>
        </w:rPr>
        <w:fldChar w:fldCharType="separate"/>
      </w:r>
      <w:r>
        <w:rPr>
          <w:rStyle w:val="14"/>
          <w:rFonts w:hint="default" w:ascii="Times New Roman" w:hAnsi="Times New Roman" w:cs="Times New Roman"/>
        </w:rPr>
        <w:t>4.5.1. Ca BIEN01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_Toc243835369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73CDE6D4">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"_Toc243835370" </w:instrText>
      </w:r>
      <w:r>
        <w:rPr>
          <w:rFonts w:hint="default" w:ascii="Times New Roman" w:hAnsi="Times New Roman" w:cs="Times New Roman"/>
        </w:rPr>
        <w:fldChar w:fldCharType="separate"/>
      </w:r>
      <w:r>
        <w:rPr>
          <w:rStyle w:val="14"/>
          <w:rFonts w:hint="default" w:ascii="Times New Roman" w:hAnsi="Times New Roman" w:cs="Times New Roman"/>
        </w:rPr>
        <w:t>4.5.2. Ca BIEN02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_Toc243835370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3D1D4B47">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"_Toc243835371" </w:instrText>
      </w:r>
      <w:r>
        <w:rPr>
          <w:rFonts w:hint="default" w:ascii="Times New Roman" w:hAnsi="Times New Roman" w:cs="Times New Roman"/>
        </w:rPr>
        <w:fldChar w:fldCharType="separate"/>
      </w:r>
      <w:r>
        <w:rPr>
          <w:rStyle w:val="14"/>
          <w:rFonts w:hint="default" w:ascii="Times New Roman" w:hAnsi="Times New Roman" w:cs="Times New Roman"/>
        </w:rPr>
        <w:t>4.5.3. Ca BIEN03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_Toc243835371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27DDAACD">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"_Toc243835372" </w:instrText>
      </w:r>
      <w:r>
        <w:rPr>
          <w:rFonts w:hint="default" w:ascii="Times New Roman" w:hAnsi="Times New Roman" w:cs="Times New Roman"/>
        </w:rPr>
        <w:fldChar w:fldCharType="separate"/>
      </w:r>
      <w:r>
        <w:rPr>
          <w:rStyle w:val="14"/>
          <w:rFonts w:hint="default" w:ascii="Times New Roman" w:hAnsi="Times New Roman" w:cs="Times New Roman"/>
        </w:rPr>
        <w:t>4.6. Kiểm tra input không hợp lệ — LOI01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_Toc243835372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7DEE434D">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"_Toc243835373" </w:instrText>
      </w:r>
      <w:r>
        <w:rPr>
          <w:rFonts w:hint="default" w:ascii="Times New Roman" w:hAnsi="Times New Roman" w:cs="Times New Roman"/>
        </w:rPr>
        <w:fldChar w:fldCharType="separate"/>
      </w:r>
      <w:r>
        <w:rPr>
          <w:rStyle w:val="14"/>
          <w:rFonts w:hint="default" w:ascii="Times New Roman" w:hAnsi="Times New Roman" w:cs="Times New Roman"/>
        </w:rPr>
        <w:t>4.7. Kết quả toàn bộ kiểm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_Toc243835373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3898D018">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"_Toc243835374" </w:instrText>
      </w:r>
      <w:r>
        <w:rPr>
          <w:rFonts w:hint="default" w:ascii="Times New Roman" w:hAnsi="Times New Roman" w:cs="Times New Roman"/>
        </w:rPr>
        <w:fldChar w:fldCharType="separate"/>
      </w:r>
      <w:r>
        <w:rPr>
          <w:rStyle w:val="14"/>
          <w:rFonts w:hint="default" w:ascii="Times New Roman" w:hAnsi="Times New Roman" w:cs="Times New Roman"/>
        </w:rPr>
        <w:t>4.8. Khảo sát ba quy mô hoặc ba cấu hình hợp lệtoan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_Toc243835374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5973EA94">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"_Toc243835375" </w:instrText>
      </w:r>
      <w:r>
        <w:rPr>
          <w:rFonts w:hint="default" w:ascii="Times New Roman" w:hAnsi="Times New Roman" w:cs="Times New Roman"/>
        </w:rPr>
        <w:fldChar w:fldCharType="separate"/>
      </w:r>
      <w:r>
        <w:rPr>
          <w:rStyle w:val="14"/>
          <w:rFonts w:hint="default" w:ascii="Times New Roman" w:hAnsi="Times New Roman" w:cs="Times New Roman"/>
        </w:rPr>
        <w:t>4.8.1. Dữ liệu và điều kiện khảo sát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4EFB2301">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"_Toc243835376" </w:instrText>
      </w:r>
      <w:r>
        <w:rPr>
          <w:rFonts w:hint="default" w:ascii="Times New Roman" w:hAnsi="Times New Roman" w:cs="Times New Roman"/>
        </w:rPr>
        <w:fldChar w:fldCharType="separate"/>
      </w:r>
      <w:r>
        <w:rPr>
          <w:rStyle w:val="14"/>
          <w:rFonts w:hint="default" w:ascii="Times New Roman" w:hAnsi="Times New Roman" w:cs="Times New Roman"/>
        </w:rPr>
        <w:t>4.8.2. Kết quả và giới hạn nhận xét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_Toc243835376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137AC524">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"_Toc243835377" </w:instrText>
      </w:r>
      <w:r>
        <w:rPr>
          <w:rFonts w:hint="default" w:ascii="Times New Roman" w:hAnsi="Times New Roman" w:cs="Times New Roman"/>
        </w:rPr>
        <w:fldChar w:fldCharType="separate"/>
      </w:r>
      <w:r>
        <w:rPr>
          <w:rStyle w:val="14"/>
          <w:rFonts w:hint="default" w:ascii="Times New Roman" w:hAnsi="Times New Roman" w:cs="Times New Roman"/>
        </w:rPr>
        <w:t>4.9. GitHub và chạy lại từ bản clone sạch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_Toc243835377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67E9BF81">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"_Toc243835378" </w:instrText>
      </w:r>
      <w:r>
        <w:rPr>
          <w:rFonts w:hint="default" w:ascii="Times New Roman" w:hAnsi="Times New Roman" w:cs="Times New Roman"/>
        </w:rPr>
        <w:fldChar w:fldCharType="separate"/>
      </w:r>
      <w:r>
        <w:rPr>
          <w:rStyle w:val="14"/>
          <w:rFonts w:hint="default" w:ascii="Times New Roman" w:hAnsi="Times New Roman" w:cs="Times New Roman"/>
        </w:rPr>
        <w:t>4.9.1. Phiên bản có thể đối chiếu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_Toc243835378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0D64B85E">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"_Toc243835379" </w:instrText>
      </w:r>
      <w:r>
        <w:rPr>
          <w:rFonts w:hint="default" w:ascii="Times New Roman" w:hAnsi="Times New Roman" w:cs="Times New Roman"/>
        </w:rPr>
        <w:fldChar w:fldCharType="separate"/>
      </w:r>
      <w:r>
        <w:rPr>
          <w:rStyle w:val="14"/>
          <w:rFonts w:hint="default" w:ascii="Times New Roman" w:hAnsi="Times New Roman" w:cs="Times New Roman"/>
        </w:rPr>
        <w:t>4.9.2. Clone sạch và tái hiện kết quả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_Toc243835379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6C01B554">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"_Toc243835380" </w:instrText>
      </w:r>
      <w:r>
        <w:rPr>
          <w:rFonts w:hint="default" w:ascii="Times New Roman" w:hAnsi="Times New Roman" w:cs="Times New Roman"/>
        </w:rPr>
        <w:fldChar w:fldCharType="separate"/>
      </w:r>
      <w:r>
        <w:rPr>
          <w:rStyle w:val="14"/>
          <w:rFonts w:hint="default" w:ascii="Times New Roman" w:hAnsi="Times New Roman" w:cs="Times New Roman"/>
        </w:rPr>
        <w:t>4.9.3. Bằng chứng kho GitHub thật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_Toc243835380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189646C9">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"_Toc243835381" </w:instrText>
      </w:r>
      <w:r>
        <w:rPr>
          <w:rFonts w:hint="default" w:ascii="Times New Roman" w:hAnsi="Times New Roman" w:cs="Times New Roman"/>
        </w:rPr>
        <w:fldChar w:fldCharType="separate"/>
      </w:r>
      <w:r>
        <w:rPr>
          <w:rStyle w:val="14"/>
          <w:rFonts w:hint="default" w:ascii="Times New Roman" w:hAnsi="Times New Roman" w:cs="Times New Roman"/>
        </w:rPr>
        <w:t>CHƯƠNG 5. KẾT LUẬN VÀ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_Toc243835381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58265CD1">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"_Toc243835382" </w:instrText>
      </w:r>
      <w:r>
        <w:rPr>
          <w:rFonts w:hint="default" w:ascii="Times New Roman" w:hAnsi="Times New Roman" w:cs="Times New Roman"/>
        </w:rPr>
        <w:fldChar w:fldCharType="separate"/>
      </w:r>
      <w:r>
        <w:rPr>
          <w:rStyle w:val="14"/>
          <w:rFonts w:hint="default" w:ascii="Times New Roman" w:hAnsi="Times New Roman" w:cs="Times New Roman"/>
        </w:rPr>
        <w:t>5.1. Mức hoàn thành so với phiếu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_Toc243835382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52C3A8EC">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"_Toc243835383" </w:instrText>
      </w:r>
      <w:r>
        <w:rPr>
          <w:rFonts w:hint="default" w:ascii="Times New Roman" w:hAnsi="Times New Roman" w:cs="Times New Roman"/>
        </w:rPr>
        <w:fldChar w:fldCharType="separate"/>
      </w:r>
      <w:r>
        <w:rPr>
          <w:rStyle w:val="14"/>
          <w:rFonts w:hint="default" w:ascii="Times New Roman" w:hAnsi="Times New Roman" w:cs="Times New Roman"/>
        </w:rPr>
        <w:t>5.2. Giới hạn và bài học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37344E43">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"_Toc243835384" </w:instrText>
      </w:r>
      <w:r>
        <w:rPr>
          <w:rFonts w:hint="default" w:ascii="Times New Roman" w:hAnsi="Times New Roman" w:cs="Times New Roman"/>
        </w:rPr>
        <w:fldChar w:fldCharType="separate"/>
      </w:r>
      <w:r>
        <w:rPr>
          <w:rStyle w:val="14"/>
          <w:rFonts w:hint="default" w:ascii="Times New Roman" w:hAnsi="Times New Roman" w:cs="Times New Roman"/>
        </w:rPr>
        <w:t>5.3. Hướng phát triển phù hợp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6CAB22B9">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"_Toc243835385" </w:instrText>
      </w:r>
      <w:r>
        <w:rPr>
          <w:rFonts w:hint="default" w:ascii="Times New Roman" w:hAnsi="Times New Roman" w:cs="Times New Roman"/>
        </w:rPr>
        <w:fldChar w:fldCharType="separate"/>
      </w:r>
      <w:r>
        <w:rPr>
          <w:rStyle w:val="14"/>
          <w:rFonts w:hint="default" w:ascii="Times New Roman" w:hAnsi="Times New Roman" w:cs="Times New Roman"/>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7C6010DC">
      <w:pPr>
        <w:pStyle w:val="40"/>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"_Toc243835386" </w:instrText>
      </w:r>
      <w:r>
        <w:rPr>
          <w:rFonts w:hint="default" w:ascii="Times New Roman" w:hAnsi="Times New Roman" w:cs="Times New Roman"/>
        </w:rPr>
        <w:fldChar w:fldCharType="separate"/>
      </w:r>
      <w:r>
        <w:rPr>
          <w:rStyle w:val="14"/>
          <w:rFonts w:hint="default" w:ascii="Times New Roman" w:hAnsi="Times New Roman" w:cs="Times New Roman"/>
        </w:rPr>
        <w:t>PHỤ LỤC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_Toc243835386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0C73B94B">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"_Toc243835387" </w:instrText>
      </w:r>
      <w:r>
        <w:rPr>
          <w:rFonts w:hint="default" w:ascii="Times New Roman" w:hAnsi="Times New Roman" w:cs="Times New Roman"/>
        </w:rPr>
        <w:fldChar w:fldCharType="separate"/>
      </w:r>
      <w:r>
        <w:rPr>
          <w:rStyle w:val="14"/>
          <w:rFonts w:hint="default" w:ascii="Times New Roman" w:hAnsi="Times New Roman" w:cs="Times New Roman"/>
        </w:rPr>
        <w:t>PHỤ LỤC A. Tổ chức mã và hướng dẫn chạy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E981EFA">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"_Toc243835388" </w:instrText>
      </w:r>
      <w:r>
        <w:rPr>
          <w:rFonts w:hint="default" w:ascii="Times New Roman" w:hAnsi="Times New Roman" w:cs="Times New Roman"/>
        </w:rPr>
        <w:fldChar w:fldCharType="separate"/>
      </w:r>
      <w:r>
        <w:rPr>
          <w:rStyle w:val="14"/>
          <w:rFonts w:hint="default" w:ascii="Times New Roman" w:hAnsi="Times New Roman" w:cs="Times New Roman"/>
        </w:rPr>
        <w:t>PHỤ LỤC B. Danh mục bằng chứng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3CE94785">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"_Toc243835389" </w:instrText>
      </w:r>
      <w:r>
        <w:rPr>
          <w:rFonts w:hint="default" w:ascii="Times New Roman" w:hAnsi="Times New Roman" w:cs="Times New Roman"/>
        </w:rPr>
        <w:fldChar w:fldCharType="separate"/>
      </w:r>
      <w:r>
        <w:rPr>
          <w:rStyle w:val="14"/>
          <w:rFonts w:hint="default" w:ascii="Times New Roman" w:hAnsi="Times New Roman" w:cs="Times New Roman"/>
        </w:rPr>
        <w:t>PHỤ LỤC C. Tự kiểm trước khi nộp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_Toc243835389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5C6985F7">
      <w:pPr>
        <w:pStyle w:val="41"/>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"_Toc243835390" </w:instrText>
      </w:r>
      <w:r>
        <w:rPr>
          <w:rFonts w:hint="default" w:ascii="Times New Roman" w:hAnsi="Times New Roman" w:cs="Times New Roman"/>
        </w:rPr>
        <w:fldChar w:fldCharType="separate"/>
      </w:r>
      <w:r>
        <w:rPr>
          <w:rStyle w:val="14"/>
          <w:rFonts w:hint="default" w:ascii="Times New Roman" w:hAnsi="Times New Roman" w:cs="Times New Roman"/>
        </w:rPr>
        <w:t>PHỤ LỤC D HƯỚNG DẪN NỘP CLASSROOM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_Toc243835390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57454DF7">
      <w:pPr>
        <w:pStyle w:val="42"/>
        <w:tabs>
          <w:tab w:val="right" w:leader="dot" w:pos="9061"/>
        </w:tabs>
        <w:rPr>
          <w:rFonts w:hint="default" w:ascii="Times New Roman" w:hAnsi="Times New Roman" w:cs="Times New Roman" w:eastAsiaTheme="minorEastAsia"/>
          <w:color w:val="auto"/>
          <w:kern w:val="2"/>
          <w:sz w:val="24"/>
          <w:szCs w:val="30"/>
          <w:lang w:eastAsia="zh-CN" w:bidi="th-TH"/>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"_Toc243835391" </w:instrText>
      </w:r>
      <w:r>
        <w:rPr>
          <w:rFonts w:hint="default" w:ascii="Times New Roman" w:hAnsi="Times New Roman" w:cs="Times New Roman"/>
        </w:rPr>
        <w:fldChar w:fldCharType="separate"/>
      </w:r>
      <w:r>
        <w:rPr>
          <w:rStyle w:val="14"/>
          <w:rFonts w:hint="default" w:ascii="Times New Roman" w:hAnsi="Times New Roman" w:cs="Times New Roman"/>
        </w:rPr>
        <w:t>Các thông tin để chép vào TXT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_Toc243835391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A0C0FA0">
      <w:pPr>
        <w:rPr>
          <w:rFonts w:hint="default" w:ascii="Times New Roman" w:hAnsi="Times New Roman" w:cs="Times New Roman"/>
        </w:rPr>
      </w:pPr>
      <w:r>
        <w:rPr>
          <w:rFonts w:hint="default" w:ascii="Times New Roman" w:hAnsi="Times New Roman" w:cs="Times New Roman"/>
          <w:sz w:val="24"/>
        </w:rPr>
        <w:fldChar w:fldCharType="end"/>
      </w:r>
    </w:p>
    <w:p w14:paraId="0BC01AE9">
      <w:pPr>
        <w:pStyle w:val="27"/>
        <w:keepNext/>
        <w:pageBreakBefore/>
        <w:pBdr>
          <w:bottom w:val="none" w:color="auto" w:sz="0" w:space="0"/>
        </w:pBdr>
        <w:spacing w:after="100" w:line="269" w:lineRule="auto"/>
        <w:jc w:val="center"/>
        <w:rPr>
          <w:rFonts w:hint="default" w:ascii="Times New Roman" w:hAnsi="Times New Roman" w:cs="Times New Roman"/>
        </w:rPr>
      </w:pPr>
      <w:r>
        <w:rPr>
          <w:rFonts w:hint="default" w:ascii="Times New Roman" w:hAnsi="Times New Roman" w:cs="Times New Roman"/>
          <w:b/>
          <w:color w:val="000000"/>
          <w:sz w:val="32"/>
        </w:rPr>
        <w:t>DANH MỤC THUẬT NGỮ VÀ CHỮ VIẾT TẮT</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3402"/>
        <w:gridCol w:w="5669"/>
      </w:tblGrid>
      <w:tr w14:paraId="46AC5F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3402" w:type="dxa"/>
            <w:shd w:val="clear" w:color="auto" w:fill="E8EBEF"/>
            <w:vAlign w:val="center"/>
          </w:tcPr>
          <w:p w14:paraId="63D50F72">
            <w:pPr>
              <w:spacing w:after="40" w:line="252" w:lineRule="auto"/>
              <w:rPr>
                <w:rFonts w:hint="default" w:ascii="Times New Roman" w:hAnsi="Times New Roman" w:cs="Times New Roman"/>
              </w:rPr>
            </w:pPr>
            <w:r>
              <w:rPr>
                <w:rFonts w:hint="default" w:ascii="Times New Roman" w:hAnsi="Times New Roman" w:cs="Times New Roman"/>
                <w:b/>
                <w:sz w:val="24"/>
              </w:rPr>
              <w:t>Ký hiệu hoặc chữ viết tắt</w:t>
            </w:r>
          </w:p>
        </w:tc>
        <w:tc>
          <w:tcPr>
            <w:tcW w:w="5669" w:type="dxa"/>
            <w:shd w:val="clear" w:color="auto" w:fill="E8EBEF"/>
            <w:vAlign w:val="center"/>
          </w:tcPr>
          <w:p w14:paraId="7FBE6818">
            <w:pPr>
              <w:spacing w:after="40" w:line="252" w:lineRule="auto"/>
              <w:rPr>
                <w:rFonts w:hint="default" w:ascii="Times New Roman" w:hAnsi="Times New Roman" w:cs="Times New Roman"/>
              </w:rPr>
            </w:pPr>
            <w:r>
              <w:rPr>
                <w:rFonts w:hint="default" w:ascii="Times New Roman" w:hAnsi="Times New Roman" w:cs="Times New Roman"/>
                <w:b/>
                <w:sz w:val="24"/>
              </w:rPr>
              <w:t>Ý nghĩa trong đề tài</w:t>
            </w:r>
          </w:p>
        </w:tc>
      </w:tr>
      <w:tr w14:paraId="09EC4B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5DCCF261">
            <w:pPr>
              <w:spacing w:after="40" w:line="252" w:lineRule="auto"/>
              <w:rPr>
                <w:rFonts w:hint="default" w:ascii="Times New Roman" w:hAnsi="Times New Roman" w:cs="Times New Roman"/>
              </w:rPr>
            </w:pPr>
            <w:sdt>
              <w:sdtPr>
                <w:rPr>
                  <w:rFonts w:hint="default" w:ascii="Times New Roman" w:hAnsi="Times New Roman" w:cs="Times New Roman"/>
                </w:rPr>
                <w:alias w:val="Ký hiệu1"/>
                <w:tag w:val="SV_0031"/>
                <w:id w:val="700031"/>
                <w:text w:multiLine="1"/>
              </w:sdtPr>
              <w:sdtEndPr>
                <w:rPr>
                  <w:rFonts w:hint="default" w:ascii="Times New Roman" w:hAnsi="Times New Roman" w:cs="Times New Roman"/>
                </w:rPr>
              </w:sdtEndPr>
              <w:sdtContent>
                <w:r>
                  <w:rPr>
                    <w:rFonts w:hint="default" w:ascii="Times New Roman" w:hAnsi="Times New Roman" w:cs="Times New Roman"/>
                    <w:sz w:val="24"/>
                  </w:rPr>
                  <w:t>[Ký hiệu1]</w:t>
                </w:r>
              </w:sdtContent>
            </w:sdt>
          </w:p>
        </w:tc>
        <w:tc>
          <w:tcPr>
            <w:tcW w:w="5669" w:type="dxa"/>
            <w:vAlign w:val="center"/>
          </w:tcPr>
          <w:p w14:paraId="1A7B5EB0">
            <w:pPr>
              <w:spacing w:after="40" w:line="252" w:lineRule="auto"/>
              <w:rPr>
                <w:rFonts w:hint="default" w:ascii="Times New Roman" w:hAnsi="Times New Roman" w:cs="Times New Roman"/>
              </w:rPr>
            </w:pPr>
            <w:sdt>
              <w:sdtPr>
                <w:rPr>
                  <w:rFonts w:hint="default" w:ascii="Times New Roman" w:hAnsi="Times New Roman" w:cs="Times New Roman"/>
                </w:rPr>
                <w:alias w:val="Định nghĩa và đơn vị nếu có"/>
                <w:tag w:val="SV_0032"/>
                <w:id w:val="700032"/>
                <w:text w:multiLine="1"/>
              </w:sdtPr>
              <w:sdtEndPr>
                <w:rPr>
                  <w:rFonts w:hint="default" w:ascii="Times New Roman" w:hAnsi="Times New Roman" w:cs="Times New Roman"/>
                </w:rPr>
              </w:sdtEndPr>
              <w:sdtContent>
                <w:r>
                  <w:rPr>
                    <w:rFonts w:hint="default" w:ascii="Times New Roman" w:hAnsi="Times New Roman" w:cs="Times New Roman"/>
                    <w:sz w:val="24"/>
                  </w:rPr>
                  <w:t>[Định nghĩa và đơn vị nếu có]</w:t>
                </w:r>
              </w:sdtContent>
            </w:sdt>
          </w:p>
        </w:tc>
      </w:tr>
      <w:tr w14:paraId="7D26FB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491B09E2">
            <w:pPr>
              <w:spacing w:after="40" w:line="252" w:lineRule="auto"/>
              <w:rPr>
                <w:rFonts w:hint="default" w:ascii="Times New Roman" w:hAnsi="Times New Roman" w:cs="Times New Roman"/>
              </w:rPr>
            </w:pPr>
            <w:sdt>
              <w:sdtPr>
                <w:rPr>
                  <w:rFonts w:hint="default" w:ascii="Times New Roman" w:hAnsi="Times New Roman" w:cs="Times New Roman"/>
                </w:rPr>
                <w:alias w:val="Ký hiệu2"/>
                <w:tag w:val="SV_0033"/>
                <w:id w:val="700033"/>
                <w:text w:multiLine="1"/>
              </w:sdtPr>
              <w:sdtEndPr>
                <w:rPr>
                  <w:rFonts w:hint="default" w:ascii="Times New Roman" w:hAnsi="Times New Roman" w:cs="Times New Roman"/>
                </w:rPr>
              </w:sdtEndPr>
              <w:sdtContent>
                <w:r>
                  <w:rPr>
                    <w:rFonts w:hint="default" w:ascii="Times New Roman" w:hAnsi="Times New Roman" w:cs="Times New Roman"/>
                    <w:sz w:val="24"/>
                  </w:rPr>
                  <w:t>[Ký hiệu2]</w:t>
                </w:r>
              </w:sdtContent>
            </w:sdt>
          </w:p>
        </w:tc>
        <w:tc>
          <w:tcPr>
            <w:tcW w:w="5669" w:type="dxa"/>
            <w:vAlign w:val="center"/>
          </w:tcPr>
          <w:p w14:paraId="2D56FCA4">
            <w:pPr>
              <w:spacing w:after="40" w:line="252" w:lineRule="auto"/>
              <w:rPr>
                <w:rFonts w:hint="default" w:ascii="Times New Roman" w:hAnsi="Times New Roman" w:cs="Times New Roman"/>
              </w:rPr>
            </w:pPr>
            <w:sdt>
              <w:sdtPr>
                <w:rPr>
                  <w:rFonts w:hint="default" w:ascii="Times New Roman" w:hAnsi="Times New Roman" w:cs="Times New Roman"/>
                </w:rPr>
                <w:alias w:val="Dùng thống nhất trong lý thuyết và mã"/>
                <w:tag w:val="SV_0034"/>
                <w:id w:val="700034"/>
                <w:text w:multiLine="1"/>
              </w:sdtPr>
              <w:sdtEndPr>
                <w:rPr>
                  <w:rFonts w:hint="default" w:ascii="Times New Roman" w:hAnsi="Times New Roman" w:cs="Times New Roman"/>
                </w:rPr>
              </w:sdtEndPr>
              <w:sdtContent>
                <w:r>
                  <w:rPr>
                    <w:rFonts w:hint="default" w:ascii="Times New Roman" w:hAnsi="Times New Roman" w:cs="Times New Roman"/>
                    <w:sz w:val="24"/>
                  </w:rPr>
                  <w:t>[Dùng thống nhất trong lý thuyết và mã]</w:t>
                </w:r>
              </w:sdtContent>
            </w:sdt>
          </w:p>
        </w:tc>
      </w:tr>
    </w:tbl>
    <w:p w14:paraId="5B946B88">
      <w:pPr>
        <w:pStyle w:val="171"/>
        <w:spacing w:before="0" w:line="240" w:lineRule="auto"/>
        <w:ind w:firstLine="0"/>
        <w:jc w:val="left"/>
        <w:rPr>
          <w:rFonts w:hint="default" w:ascii="Times New Roman" w:hAnsi="Times New Roman" w:cs="Times New Roman"/>
        </w:rPr>
      </w:pPr>
    </w:p>
    <w:p w14:paraId="67EE3392">
      <w:pPr>
        <w:pStyle w:val="27"/>
        <w:keepNext/>
        <w:pageBreakBefore/>
        <w:pBdr>
          <w:bottom w:val="none" w:color="auto" w:sz="0" w:space="0"/>
        </w:pBdr>
        <w:spacing w:after="100" w:line="269" w:lineRule="auto"/>
        <w:jc w:val="center"/>
        <w:rPr>
          <w:rFonts w:hint="default" w:ascii="Times New Roman" w:hAnsi="Times New Roman" w:cs="Times New Roman"/>
        </w:rPr>
      </w:pPr>
      <w:r>
        <w:rPr>
          <w:rFonts w:hint="default" w:ascii="Times New Roman" w:hAnsi="Times New Roman" w:cs="Times New Roman"/>
          <w:b/>
          <w:color w:val="000000"/>
          <w:sz w:val="32"/>
        </w:rPr>
        <w:t>DANH SÁCH BẢNG</w:t>
      </w:r>
    </w:p>
    <w:p w14:paraId="383D48D9">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TOC \t "Chú thích bảng,1" \h \z</w:instrText>
      </w:r>
      <w:r>
        <w:rPr>
          <w:rFonts w:hint="default" w:ascii="Times New Roman" w:hAnsi="Times New Roman" w:cs="Times New Roman"/>
          <w:sz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"_Toc243125650" </w:instrText>
      </w:r>
      <w:r>
        <w:rPr>
          <w:rFonts w:hint="default" w:ascii="Times New Roman" w:hAnsi="Times New Roman" w:cs="Times New Roman"/>
        </w:rPr>
        <w:fldChar w:fldCharType="separate"/>
      </w:r>
      <w:r>
        <w:rPr>
          <w:rStyle w:val="14"/>
          <w:rFonts w:hint="default" w:ascii="Times New Roman" w:hAnsi="Times New Roman" w:cs="Times New Roman"/>
          <w:sz w:val="24"/>
        </w:rPr>
        <w:t>Bảng 1.1 Đặc tả dữ liệu vào</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_Toc243125650 \h </w:instrText>
      </w:r>
      <w:r>
        <w:rPr>
          <w:rFonts w:hint="default" w:ascii="Times New Roman" w:hAnsi="Times New Roman" w:cs="Times New Roman"/>
          <w:sz w:val="24"/>
        </w:rPr>
        <w:fldChar w:fldCharType="separate"/>
      </w:r>
      <w:r>
        <w:rPr>
          <w:rFonts w:hint="default" w:ascii="Times New Roman" w:hAnsi="Times New Roman" w:cs="Times New Roman"/>
          <w:sz w:val="24"/>
        </w:rPr>
        <w:t>2</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22207A63">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"_Toc243125651" </w:instrText>
      </w:r>
      <w:r>
        <w:rPr>
          <w:rFonts w:hint="default" w:ascii="Times New Roman" w:hAnsi="Times New Roman" w:cs="Times New Roman"/>
        </w:rPr>
        <w:fldChar w:fldCharType="separate"/>
      </w:r>
      <w:r>
        <w:rPr>
          <w:rStyle w:val="14"/>
          <w:rFonts w:hint="default" w:ascii="Times New Roman" w:hAnsi="Times New Roman" w:cs="Times New Roman"/>
          <w:sz w:val="24"/>
        </w:rPr>
        <w:t>Bảng 1.2 Đặc tả kết quả đầu ra</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_Toc243125651 \h </w:instrText>
      </w:r>
      <w:r>
        <w:rPr>
          <w:rFonts w:hint="default" w:ascii="Times New Roman" w:hAnsi="Times New Roman" w:cs="Times New Roman"/>
          <w:sz w:val="24"/>
        </w:rPr>
        <w:fldChar w:fldCharType="separate"/>
      </w:r>
      <w:r>
        <w:rPr>
          <w:rFonts w:hint="default" w:ascii="Times New Roman" w:hAnsi="Times New Roman" w:cs="Times New Roman"/>
          <w:sz w:val="24"/>
        </w:rPr>
        <w:t>2</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303DB5D">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"_Toc243125652" </w:instrText>
      </w:r>
      <w:r>
        <w:rPr>
          <w:rFonts w:hint="default" w:ascii="Times New Roman" w:hAnsi="Times New Roman" w:cs="Times New Roman"/>
        </w:rPr>
        <w:fldChar w:fldCharType="separate"/>
      </w:r>
      <w:r>
        <w:rPr>
          <w:rStyle w:val="14"/>
          <w:rFonts w:hint="default" w:ascii="Times New Roman" w:hAnsi="Times New Roman" w:cs="Times New Roman"/>
          <w:sz w:val="24"/>
        </w:rPr>
        <w:t>Bảng 1.3 Đối chiếu yêu cầu và sản phẩm</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_Toc243125652 \h </w:instrText>
      </w:r>
      <w:r>
        <w:rPr>
          <w:rFonts w:hint="default" w:ascii="Times New Roman" w:hAnsi="Times New Roman" w:cs="Times New Roman"/>
          <w:sz w:val="24"/>
        </w:rPr>
        <w:fldChar w:fldCharType="separate"/>
      </w:r>
      <w:r>
        <w:rPr>
          <w:rFonts w:hint="default" w:ascii="Times New Roman" w:hAnsi="Times New Roman" w:cs="Times New Roman"/>
          <w:sz w:val="24"/>
        </w:rPr>
        <w:t>3</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6036FDA">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"_Toc243125653" </w:instrText>
      </w:r>
      <w:r>
        <w:rPr>
          <w:rFonts w:hint="default" w:ascii="Times New Roman" w:hAnsi="Times New Roman" w:cs="Times New Roman"/>
        </w:rPr>
        <w:fldChar w:fldCharType="separate"/>
      </w:r>
      <w:r>
        <w:rPr>
          <w:rStyle w:val="14"/>
          <w:rFonts w:hint="default" w:ascii="Times New Roman" w:hAnsi="Times New Roman" w:cs="Times New Roman"/>
          <w:sz w:val="24"/>
        </w:rPr>
        <w:t>Bảng 2.1 Biến cấu trúc và điều kiện phải duy trì</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_Toc243125653 \h </w:instrText>
      </w:r>
      <w:r>
        <w:rPr>
          <w:rFonts w:hint="default" w:ascii="Times New Roman" w:hAnsi="Times New Roman" w:cs="Times New Roman"/>
          <w:sz w:val="24"/>
        </w:rPr>
        <w:fldChar w:fldCharType="separate"/>
      </w:r>
      <w:r>
        <w:rPr>
          <w:rFonts w:hint="default" w:ascii="Times New Roman" w:hAnsi="Times New Roman" w:cs="Times New Roman"/>
          <w:sz w:val="24"/>
        </w:rPr>
        <w:t>4</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CE6DBB4">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"_Toc243125654" </w:instrText>
      </w:r>
      <w:r>
        <w:rPr>
          <w:rFonts w:hint="default" w:ascii="Times New Roman" w:hAnsi="Times New Roman" w:cs="Times New Roman"/>
        </w:rPr>
        <w:fldChar w:fldCharType="separate"/>
      </w:r>
      <w:r>
        <w:rPr>
          <w:rStyle w:val="14"/>
          <w:rFonts w:hint="default" w:ascii="Times New Roman" w:hAnsi="Times New Roman" w:cs="Times New Roman"/>
          <w:sz w:val="24"/>
        </w:rPr>
        <w:t>Bảng 3.1 Tổ chức các hàm và tệp</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_Toc243125654 \h </w:instrText>
      </w:r>
      <w:r>
        <w:rPr>
          <w:rFonts w:hint="default" w:ascii="Times New Roman" w:hAnsi="Times New Roman" w:cs="Times New Roman"/>
          <w:sz w:val="24"/>
        </w:rPr>
        <w:fldChar w:fldCharType="separate"/>
      </w:r>
      <w:r>
        <w:rPr>
          <w:rFonts w:hint="default" w:ascii="Times New Roman" w:hAnsi="Times New Roman" w:cs="Times New Roman"/>
          <w:sz w:val="24"/>
        </w:rPr>
        <w:t>8</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1F877C9B">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"_Toc243125655" </w:instrText>
      </w:r>
      <w:r>
        <w:rPr>
          <w:rFonts w:hint="default" w:ascii="Times New Roman" w:hAnsi="Times New Roman" w:cs="Times New Roman"/>
        </w:rPr>
        <w:fldChar w:fldCharType="separate"/>
      </w:r>
      <w:r>
        <w:rPr>
          <w:rStyle w:val="14"/>
          <w:rFonts w:hint="default" w:ascii="Times New Roman" w:hAnsi="Times New Roman" w:cs="Times New Roman"/>
          <w:sz w:val="24"/>
        </w:rPr>
        <w:t>Bảng 3.2 Tiền điều kiện và hậu điều kiện của các hàm</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_Toc243125655 \h </w:instrText>
      </w:r>
      <w:r>
        <w:rPr>
          <w:rFonts w:hint="default" w:ascii="Times New Roman" w:hAnsi="Times New Roman" w:cs="Times New Roman"/>
          <w:sz w:val="24"/>
        </w:rPr>
        <w:fldChar w:fldCharType="separate"/>
      </w:r>
      <w:r>
        <w:rPr>
          <w:rFonts w:hint="default" w:ascii="Times New Roman" w:hAnsi="Times New Roman" w:cs="Times New Roman"/>
          <w:sz w:val="24"/>
        </w:rPr>
        <w:t>10</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2BC41596">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"_Toc243125656" </w:instrText>
      </w:r>
      <w:r>
        <w:rPr>
          <w:rFonts w:hint="default" w:ascii="Times New Roman" w:hAnsi="Times New Roman" w:cs="Times New Roman"/>
        </w:rPr>
        <w:fldChar w:fldCharType="separate"/>
      </w:r>
      <w:r>
        <w:rPr>
          <w:rStyle w:val="14"/>
          <w:rFonts w:hint="default" w:ascii="Times New Roman" w:hAnsi="Times New Roman" w:cs="Times New Roman"/>
          <w:sz w:val="24"/>
        </w:rPr>
        <w:t>Bảng 3.3 Truy vết ca [MÃ CA TRUY VẾT]</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_Toc243125656 \h </w:instrText>
      </w:r>
      <w:r>
        <w:rPr>
          <w:rFonts w:hint="default" w:ascii="Times New Roman" w:hAnsi="Times New Roman" w:cs="Times New Roman"/>
          <w:sz w:val="24"/>
        </w:rPr>
        <w:fldChar w:fldCharType="separate"/>
      </w:r>
      <w:r>
        <w:rPr>
          <w:rFonts w:hint="default" w:ascii="Times New Roman" w:hAnsi="Times New Roman" w:cs="Times New Roman"/>
          <w:sz w:val="24"/>
        </w:rPr>
        <w:t>14</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1C7CD5B7">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"_Toc243125657" </w:instrText>
      </w:r>
      <w:r>
        <w:rPr>
          <w:rFonts w:hint="default" w:ascii="Times New Roman" w:hAnsi="Times New Roman" w:cs="Times New Roman"/>
        </w:rPr>
        <w:fldChar w:fldCharType="separate"/>
      </w:r>
      <w:r>
        <w:rPr>
          <w:rStyle w:val="14"/>
          <w:rFonts w:hint="default" w:ascii="Times New Roman" w:hAnsi="Times New Roman" w:cs="Times New Roman"/>
          <w:sz w:val="24"/>
        </w:rPr>
        <w:t>Bảng 3.4 Chi phí của từng pha trong bản cài</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_Toc243125657 \h </w:instrText>
      </w:r>
      <w:r>
        <w:rPr>
          <w:rFonts w:hint="default" w:ascii="Times New Roman" w:hAnsi="Times New Roman" w:cs="Times New Roman"/>
          <w:sz w:val="24"/>
        </w:rPr>
        <w:fldChar w:fldCharType="separate"/>
      </w:r>
      <w:r>
        <w:rPr>
          <w:rFonts w:hint="default" w:ascii="Times New Roman" w:hAnsi="Times New Roman" w:cs="Times New Roman"/>
          <w:sz w:val="24"/>
        </w:rPr>
        <w:t>15</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7C1F861F">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"_Toc243125658" </w:instrText>
      </w:r>
      <w:r>
        <w:rPr>
          <w:rFonts w:hint="default" w:ascii="Times New Roman" w:hAnsi="Times New Roman" w:cs="Times New Roman"/>
        </w:rPr>
        <w:fldChar w:fldCharType="separate"/>
      </w:r>
      <w:r>
        <w:rPr>
          <w:rStyle w:val="14"/>
          <w:rFonts w:hint="default" w:ascii="Times New Roman" w:hAnsi="Times New Roman" w:cs="Times New Roman"/>
          <w:sz w:val="24"/>
        </w:rPr>
        <w:t>Bảng 4.1 Ánh xạ năm ca kiểm trên phiếu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_Toc243125658 \h </w:instrText>
      </w:r>
      <w:r>
        <w:rPr>
          <w:rFonts w:hint="default" w:ascii="Times New Roman" w:hAnsi="Times New Roman" w:cs="Times New Roman"/>
          <w:sz w:val="24"/>
        </w:rPr>
        <w:fldChar w:fldCharType="separate"/>
      </w:r>
      <w:r>
        <w:rPr>
          <w:rFonts w:hint="default" w:ascii="Times New Roman" w:hAnsi="Times New Roman" w:cs="Times New Roman"/>
          <w:sz w:val="24"/>
        </w:rPr>
        <w:t>17</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60695FC0">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"_Toc243125659" </w:instrText>
      </w:r>
      <w:r>
        <w:rPr>
          <w:rFonts w:hint="default" w:ascii="Times New Roman" w:hAnsi="Times New Roman" w:cs="Times New Roman"/>
        </w:rPr>
        <w:fldChar w:fldCharType="separate"/>
      </w:r>
      <w:r>
        <w:rPr>
          <w:rStyle w:val="14"/>
          <w:rFonts w:hint="default" w:ascii="Times New Roman" w:hAnsi="Times New Roman" w:cs="Times New Roman"/>
          <w:sz w:val="24"/>
        </w:rPr>
        <w:t>Bảng 4.2 Thiết kế ít nhất 12 ca kiểm độc lập</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_Toc243125659 \h </w:instrText>
      </w:r>
      <w:r>
        <w:rPr>
          <w:rFonts w:hint="default" w:ascii="Times New Roman" w:hAnsi="Times New Roman" w:cs="Times New Roman"/>
          <w:sz w:val="24"/>
        </w:rPr>
        <w:fldChar w:fldCharType="separate"/>
      </w:r>
      <w:r>
        <w:rPr>
          <w:rFonts w:hint="default" w:ascii="Times New Roman" w:hAnsi="Times New Roman" w:cs="Times New Roman"/>
          <w:sz w:val="24"/>
        </w:rPr>
        <w:t>18</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58B38C5">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"_Toc243125660" </w:instrText>
      </w:r>
      <w:r>
        <w:rPr>
          <w:rFonts w:hint="default" w:ascii="Times New Roman" w:hAnsi="Times New Roman" w:cs="Times New Roman"/>
        </w:rPr>
        <w:fldChar w:fldCharType="separate"/>
      </w:r>
      <w:r>
        <w:rPr>
          <w:rStyle w:val="14"/>
          <w:rFonts w:hint="default" w:ascii="Times New Roman" w:hAnsi="Times New Roman" w:cs="Times New Roman"/>
          <w:sz w:val="24"/>
        </w:rPr>
        <w:t>Bảng 4.3 Actual kết luận và vị trí minh chứng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_Toc243125660 \h </w:instrText>
      </w:r>
      <w:r>
        <w:rPr>
          <w:rFonts w:hint="default" w:ascii="Times New Roman" w:hAnsi="Times New Roman" w:cs="Times New Roman"/>
          <w:sz w:val="24"/>
        </w:rPr>
        <w:fldChar w:fldCharType="separate"/>
      </w:r>
      <w:r>
        <w:rPr>
          <w:rFonts w:hint="default" w:ascii="Times New Roman" w:hAnsi="Times New Roman" w:cs="Times New Roman"/>
          <w:sz w:val="24"/>
        </w:rPr>
        <w:t>21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090DA640">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"_Toc243125661" </w:instrText>
      </w:r>
      <w:r>
        <w:rPr>
          <w:rFonts w:hint="default" w:ascii="Times New Roman" w:hAnsi="Times New Roman" w:cs="Times New Roman"/>
        </w:rPr>
        <w:fldChar w:fldCharType="separate"/>
      </w:r>
      <w:r>
        <w:rPr>
          <w:rStyle w:val="14"/>
          <w:rFonts w:hint="default" w:ascii="Times New Roman" w:hAnsi="Times New Roman" w:cs="Times New Roman"/>
          <w:sz w:val="24"/>
        </w:rPr>
        <w:t>Bảng 4.4 Khảo sát Q1 Q2 Q3</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_Toc243125661 \h </w:instrText>
      </w:r>
      <w:r>
        <w:rPr>
          <w:rFonts w:hint="default" w:ascii="Times New Roman" w:hAnsi="Times New Roman" w:cs="Times New Roman"/>
          <w:sz w:val="24"/>
        </w:rPr>
        <w:fldChar w:fldCharType="separate"/>
      </w:r>
      <w:r>
        <w:rPr>
          <w:rFonts w:hint="default" w:ascii="Times New Roman" w:hAnsi="Times New Roman" w:cs="Times New Roman"/>
          <w:sz w:val="24"/>
        </w:rPr>
        <w:t>33</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6BAFA011">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"_Toc243125662" </w:instrText>
      </w:r>
      <w:r>
        <w:rPr>
          <w:rFonts w:hint="default" w:ascii="Times New Roman" w:hAnsi="Times New Roman" w:cs="Times New Roman"/>
        </w:rPr>
        <w:fldChar w:fldCharType="separate"/>
      </w:r>
      <w:r>
        <w:rPr>
          <w:rStyle w:val="14"/>
          <w:rFonts w:hint="default" w:ascii="Times New Roman" w:hAnsi="Times New Roman" w:cs="Times New Roman"/>
          <w:sz w:val="24"/>
        </w:rPr>
        <w:t>Bảng 4.5 Kho mã và phiên bản có thể kiểm lại</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_Toc243125662 \h </w:instrText>
      </w:r>
      <w:r>
        <w:rPr>
          <w:rFonts w:hint="default" w:ascii="Times New Roman" w:hAnsi="Times New Roman" w:cs="Times New Roman"/>
          <w:sz w:val="24"/>
        </w:rPr>
        <w:fldChar w:fldCharType="separate"/>
      </w:r>
      <w:r>
        <w:rPr>
          <w:rFonts w:hint="default" w:ascii="Times New Roman" w:hAnsi="Times New Roman" w:cs="Times New Roman"/>
          <w:sz w:val="24"/>
        </w:rPr>
        <w:t>34</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B9C9C91">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"_Toc243125663" </w:instrText>
      </w:r>
      <w:r>
        <w:rPr>
          <w:rFonts w:hint="default" w:ascii="Times New Roman" w:hAnsi="Times New Roman" w:cs="Times New Roman"/>
        </w:rPr>
        <w:fldChar w:fldCharType="separate"/>
      </w:r>
      <w:r>
        <w:rPr>
          <w:rStyle w:val="14"/>
          <w:rFonts w:hint="default" w:ascii="Times New Roman" w:hAnsi="Times New Roman" w:cs="Times New Roman"/>
          <w:sz w:val="24"/>
        </w:rPr>
        <w:t>Bảng 5.1 Mức hoàn thành và bằng chứng theo yêu cầu</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_Toc243125663 \h </w:instrText>
      </w:r>
      <w:r>
        <w:rPr>
          <w:rFonts w:hint="default" w:ascii="Times New Roman" w:hAnsi="Times New Roman" w:cs="Times New Roman"/>
          <w:sz w:val="24"/>
        </w:rPr>
        <w:fldChar w:fldCharType="separate"/>
      </w:r>
      <w:r>
        <w:rPr>
          <w:rFonts w:hint="default" w:ascii="Times New Roman" w:hAnsi="Times New Roman" w:cs="Times New Roman"/>
          <w:sz w:val="24"/>
        </w:rPr>
        <w:t>36</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522F5232">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"_Toc243125664" </w:instrText>
      </w:r>
      <w:r>
        <w:rPr>
          <w:rFonts w:hint="default" w:ascii="Times New Roman" w:hAnsi="Times New Roman" w:cs="Times New Roman"/>
        </w:rPr>
        <w:fldChar w:fldCharType="separate"/>
      </w:r>
      <w:r>
        <w:rPr>
          <w:rStyle w:val="14"/>
          <w:rFonts w:hint="default" w:ascii="Times New Roman" w:hAnsi="Times New Roman" w:cs="Times New Roman"/>
          <w:sz w:val="24"/>
        </w:rPr>
        <w:t>Bảng PL.1 Bốn tệp cần nộp</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_Toc243125664 \h </w:instrText>
      </w:r>
      <w:r>
        <w:rPr>
          <w:rFonts w:hint="default" w:ascii="Times New Roman" w:hAnsi="Times New Roman" w:cs="Times New Roman"/>
          <w:sz w:val="24"/>
        </w:rPr>
        <w:fldChar w:fldCharType="separate"/>
      </w:r>
      <w:r>
        <w:rPr>
          <w:rFonts w:hint="default" w:ascii="Times New Roman" w:hAnsi="Times New Roman" w:cs="Times New Roman"/>
          <w:sz w:val="24"/>
        </w:rPr>
        <w:t>4</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7C713B1A">
      <w:pPr>
        <w:rPr>
          <w:rFonts w:hint="default" w:ascii="Times New Roman" w:hAnsi="Times New Roman" w:cs="Times New Roman"/>
        </w:rPr>
      </w:pPr>
      <w:r>
        <w:rPr>
          <w:rFonts w:hint="default" w:ascii="Times New Roman" w:hAnsi="Times New Roman" w:cs="Times New Roman"/>
          <w:sz w:val="24"/>
        </w:rPr>
        <w:fldChar w:fldCharType="end"/>
      </w:r>
    </w:p>
    <w:p w14:paraId="1EF546B7">
      <w:pPr>
        <w:pStyle w:val="27"/>
        <w:keepNext/>
        <w:pageBreakBefore/>
        <w:pBdr>
          <w:bottom w:val="none" w:color="auto" w:sz="0" w:space="0"/>
        </w:pBdr>
        <w:spacing w:after="100" w:line="269" w:lineRule="auto"/>
        <w:jc w:val="center"/>
        <w:rPr>
          <w:rFonts w:hint="default" w:ascii="Times New Roman" w:hAnsi="Times New Roman" w:cs="Times New Roman"/>
        </w:rPr>
      </w:pPr>
      <w:r>
        <w:rPr>
          <w:rFonts w:hint="default" w:ascii="Times New Roman" w:hAnsi="Times New Roman" w:cs="Times New Roman"/>
          <w:b/>
          <w:color w:val="000000"/>
          <w:sz w:val="32"/>
        </w:rPr>
        <w:t>DANH SÁCH HÌNH</w:t>
      </w:r>
    </w:p>
    <w:p w14:paraId="42A68E1B">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TOC \t "Chú thích hình,1" \h \z</w:instrText>
      </w:r>
      <w:r>
        <w:rPr>
          <w:rFonts w:hint="default" w:ascii="Times New Roman" w:hAnsi="Times New Roman" w:cs="Times New Roman"/>
          <w:sz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"_Toc243125665" </w:instrText>
      </w:r>
      <w:r>
        <w:rPr>
          <w:rFonts w:hint="default" w:ascii="Times New Roman" w:hAnsi="Times New Roman" w:cs="Times New Roman"/>
        </w:rPr>
        <w:fldChar w:fldCharType="separate"/>
      </w:r>
      <w:r>
        <w:rPr>
          <w:rStyle w:val="14"/>
          <w:rFonts w:hint="default" w:ascii="Times New Roman" w:hAnsi="Times New Roman" w:cs="Times New Roman"/>
          <w:sz w:val="24"/>
        </w:rPr>
        <w:t>Hình 4.1 Ví dụ 1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_Toc243125665 \h </w:instrText>
      </w:r>
      <w:r>
        <w:rPr>
          <w:rFonts w:hint="default" w:ascii="Times New Roman" w:hAnsi="Times New Roman" w:cs="Times New Roman"/>
          <w:sz w:val="24"/>
        </w:rPr>
        <w:fldChar w:fldCharType="separate"/>
      </w:r>
      <w:r>
        <w:rPr>
          <w:rFonts w:hint="default" w:ascii="Times New Roman" w:hAnsi="Times New Roman" w:cs="Times New Roman"/>
          <w:sz w:val="24"/>
        </w:rPr>
        <w:t>24</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0AA6816C">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"_Toc243125666" </w:instrText>
      </w:r>
      <w:r>
        <w:rPr>
          <w:rFonts w:hint="default" w:ascii="Times New Roman" w:hAnsi="Times New Roman" w:cs="Times New Roman"/>
        </w:rPr>
        <w:fldChar w:fldCharType="separate"/>
      </w:r>
      <w:r>
        <w:rPr>
          <w:rStyle w:val="14"/>
          <w:rFonts w:hint="default" w:ascii="Times New Roman" w:hAnsi="Times New Roman" w:cs="Times New Roman"/>
          <w:sz w:val="24"/>
        </w:rPr>
        <w:t>Hình 4.2 Ví dụ 2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_Toc243125666 \h </w:instrText>
      </w:r>
      <w:r>
        <w:rPr>
          <w:rFonts w:hint="default" w:ascii="Times New Roman" w:hAnsi="Times New Roman" w:cs="Times New Roman"/>
          <w:sz w:val="24"/>
        </w:rPr>
        <w:fldChar w:fldCharType="separate"/>
      </w:r>
      <w:r>
        <w:rPr>
          <w:rFonts w:hint="default" w:ascii="Times New Roman" w:hAnsi="Times New Roman" w:cs="Times New Roman"/>
          <w:sz w:val="24"/>
        </w:rPr>
        <w:t>25</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30BFB705">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"_Toc243125667" </w:instrText>
      </w:r>
      <w:r>
        <w:rPr>
          <w:rFonts w:hint="default" w:ascii="Times New Roman" w:hAnsi="Times New Roman" w:cs="Times New Roman"/>
        </w:rPr>
        <w:fldChar w:fldCharType="separate"/>
      </w:r>
      <w:r>
        <w:rPr>
          <w:rStyle w:val="14"/>
          <w:rFonts w:hint="default" w:ascii="Times New Roman" w:hAnsi="Times New Roman" w:cs="Times New Roman"/>
          <w:sz w:val="24"/>
        </w:rPr>
        <w:t>Hình 4.3 Ca tự thiết kế 1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_Toc243125667 \h </w:instrText>
      </w:r>
      <w:r>
        <w:rPr>
          <w:rFonts w:hint="default" w:ascii="Times New Roman" w:hAnsi="Times New Roman" w:cs="Times New Roman"/>
          <w:sz w:val="24"/>
        </w:rPr>
        <w:fldChar w:fldCharType="separate"/>
      </w:r>
      <w:r>
        <w:rPr>
          <w:rFonts w:hint="default" w:ascii="Times New Roman" w:hAnsi="Times New Roman" w:cs="Times New Roman"/>
          <w:sz w:val="24"/>
        </w:rPr>
        <w:t>26</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5DD09CA">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"_Toc243125668" </w:instrText>
      </w:r>
      <w:r>
        <w:rPr>
          <w:rFonts w:hint="default" w:ascii="Times New Roman" w:hAnsi="Times New Roman" w:cs="Times New Roman"/>
        </w:rPr>
        <w:fldChar w:fldCharType="separate"/>
      </w:r>
      <w:r>
        <w:rPr>
          <w:rStyle w:val="14"/>
          <w:rFonts w:hint="default" w:ascii="Times New Roman" w:hAnsi="Times New Roman" w:cs="Times New Roman"/>
          <w:sz w:val="24"/>
        </w:rPr>
        <w:t>Hình 4.4 Ca tự thiết kế 2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_Toc243125668 \h </w:instrText>
      </w:r>
      <w:r>
        <w:rPr>
          <w:rFonts w:hint="default" w:ascii="Times New Roman" w:hAnsi="Times New Roman" w:cs="Times New Roman"/>
          <w:sz w:val="24"/>
        </w:rPr>
        <w:fldChar w:fldCharType="separate"/>
      </w:r>
      <w:r>
        <w:rPr>
          <w:rFonts w:hint="default" w:ascii="Times New Roman" w:hAnsi="Times New Roman" w:cs="Times New Roman"/>
          <w:sz w:val="24"/>
        </w:rPr>
        <w:t>27</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4BCD7574">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"_Toc243125669" </w:instrText>
      </w:r>
      <w:r>
        <w:rPr>
          <w:rFonts w:hint="default" w:ascii="Times New Roman" w:hAnsi="Times New Roman" w:cs="Times New Roman"/>
        </w:rPr>
        <w:fldChar w:fldCharType="separate"/>
      </w:r>
      <w:r>
        <w:rPr>
          <w:rStyle w:val="14"/>
          <w:rFonts w:hint="default" w:ascii="Times New Roman" w:hAnsi="Times New Roman" w:cs="Times New Roman"/>
          <w:sz w:val="24"/>
        </w:rPr>
        <w:t>Hình 4.5 Biên 1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_Toc243125669 \h </w:instrText>
      </w:r>
      <w:r>
        <w:rPr>
          <w:rFonts w:hint="default" w:ascii="Times New Roman" w:hAnsi="Times New Roman" w:cs="Times New Roman"/>
          <w:sz w:val="24"/>
        </w:rPr>
        <w:fldChar w:fldCharType="separate"/>
      </w:r>
      <w:r>
        <w:rPr>
          <w:rFonts w:hint="default" w:ascii="Times New Roman" w:hAnsi="Times New Roman" w:cs="Times New Roman"/>
          <w:sz w:val="24"/>
        </w:rPr>
        <w:t>28</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241FD2A3">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"_Toc243125670" </w:instrText>
      </w:r>
      <w:r>
        <w:rPr>
          <w:rFonts w:hint="default" w:ascii="Times New Roman" w:hAnsi="Times New Roman" w:cs="Times New Roman"/>
        </w:rPr>
        <w:fldChar w:fldCharType="separate"/>
      </w:r>
      <w:r>
        <w:rPr>
          <w:rStyle w:val="14"/>
          <w:rFonts w:hint="default" w:ascii="Times New Roman" w:hAnsi="Times New Roman" w:cs="Times New Roman"/>
          <w:sz w:val="24"/>
        </w:rPr>
        <w:t>Hình 4.6 Biên 2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_Toc243125670 \h </w:instrText>
      </w:r>
      <w:r>
        <w:rPr>
          <w:rFonts w:hint="default" w:ascii="Times New Roman" w:hAnsi="Times New Roman" w:cs="Times New Roman"/>
          <w:sz w:val="24"/>
        </w:rPr>
        <w:fldChar w:fldCharType="separate"/>
      </w:r>
      <w:r>
        <w:rPr>
          <w:rFonts w:hint="default" w:ascii="Times New Roman" w:hAnsi="Times New Roman" w:cs="Times New Roman"/>
          <w:sz w:val="24"/>
        </w:rPr>
        <w:t>29</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73E0757A">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"_Toc243125671" </w:instrText>
      </w:r>
      <w:r>
        <w:rPr>
          <w:rFonts w:hint="default" w:ascii="Times New Roman" w:hAnsi="Times New Roman" w:cs="Times New Roman"/>
        </w:rPr>
        <w:fldChar w:fldCharType="separate"/>
      </w:r>
      <w:r>
        <w:rPr>
          <w:rStyle w:val="14"/>
          <w:rFonts w:hint="default" w:ascii="Times New Roman" w:hAnsi="Times New Roman" w:cs="Times New Roman"/>
          <w:sz w:val="24"/>
        </w:rPr>
        <w:t>Hình 4.7 Biên 3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_Toc243125671 \h </w:instrText>
      </w:r>
      <w:r>
        <w:rPr>
          <w:rFonts w:hint="default" w:ascii="Times New Roman" w:hAnsi="Times New Roman" w:cs="Times New Roman"/>
          <w:sz w:val="24"/>
        </w:rPr>
        <w:fldChar w:fldCharType="separate"/>
      </w:r>
      <w:r>
        <w:rPr>
          <w:rFonts w:hint="default" w:ascii="Times New Roman" w:hAnsi="Times New Roman" w:cs="Times New Roman"/>
          <w:sz w:val="24"/>
        </w:rPr>
        <w:t>30</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0507C75B">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"_Toc243125672" </w:instrText>
      </w:r>
      <w:r>
        <w:rPr>
          <w:rFonts w:hint="default" w:ascii="Times New Roman" w:hAnsi="Times New Roman" w:cs="Times New Roman"/>
        </w:rPr>
        <w:fldChar w:fldCharType="separate"/>
      </w:r>
      <w:r>
        <w:rPr>
          <w:rStyle w:val="14"/>
          <w:rFonts w:hint="default" w:ascii="Times New Roman" w:hAnsi="Times New Roman" w:cs="Times New Roman"/>
          <w:sz w:val="24"/>
        </w:rPr>
        <w:t>Hình 4.8 Input không hợp lệ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_Toc243125672 \h </w:instrText>
      </w:r>
      <w:r>
        <w:rPr>
          <w:rFonts w:hint="default" w:ascii="Times New Roman" w:hAnsi="Times New Roman" w:cs="Times New Roman"/>
          <w:sz w:val="24"/>
        </w:rPr>
        <w:fldChar w:fldCharType="separate"/>
      </w:r>
      <w:r>
        <w:rPr>
          <w:rFonts w:hint="default" w:ascii="Times New Roman" w:hAnsi="Times New Roman" w:cs="Times New Roman"/>
          <w:sz w:val="24"/>
        </w:rPr>
        <w:t>31</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16778F41">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"_Toc243125673" </w:instrText>
      </w:r>
      <w:r>
        <w:rPr>
          <w:rFonts w:hint="default" w:ascii="Times New Roman" w:hAnsi="Times New Roman" w:cs="Times New Roman"/>
        </w:rPr>
        <w:fldChar w:fldCharType="separate"/>
      </w:r>
      <w:r>
        <w:rPr>
          <w:rStyle w:val="14"/>
          <w:rFonts w:hint="default" w:ascii="Times New Roman" w:hAnsi="Times New Roman" w:cs="Times New Roman"/>
          <w:sz w:val="24"/>
        </w:rPr>
        <w:t>Hình 4.9 Tổng kết kiểm thử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_Toc243125673 \h </w:instrText>
      </w:r>
      <w:r>
        <w:rPr>
          <w:rFonts w:hint="default" w:ascii="Times New Roman" w:hAnsi="Times New Roman" w:cs="Times New Roman"/>
          <w:sz w:val="24"/>
        </w:rPr>
        <w:fldChar w:fldCharType="separate"/>
      </w:r>
      <w:r>
        <w:rPr>
          <w:rFonts w:hint="default" w:ascii="Times New Roman" w:hAnsi="Times New Roman" w:cs="Times New Roman"/>
          <w:sz w:val="24"/>
        </w:rPr>
        <w:t>32</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03BF7600">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"_Toc243125674" </w:instrText>
      </w:r>
      <w:r>
        <w:rPr>
          <w:rFonts w:hint="default" w:ascii="Times New Roman" w:hAnsi="Times New Roman" w:cs="Times New Roman"/>
        </w:rPr>
        <w:fldChar w:fldCharType="separate"/>
      </w:r>
      <w:r>
        <w:rPr>
          <w:rStyle w:val="14"/>
          <w:rFonts w:hint="default" w:ascii="Times New Roman" w:hAnsi="Times New Roman" w:cs="Times New Roman"/>
          <w:sz w:val="24"/>
        </w:rPr>
        <w:t>Hình 4.10 Clone sạch và chạy lại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_Toc243125674 \h </w:instrText>
      </w:r>
      <w:r>
        <w:rPr>
          <w:rFonts w:hint="default" w:ascii="Times New Roman" w:hAnsi="Times New Roman" w:cs="Times New Roman"/>
          <w:sz w:val="24"/>
        </w:rPr>
        <w:fldChar w:fldCharType="separate"/>
      </w:r>
      <w:r>
        <w:rPr>
          <w:rFonts w:hint="default" w:ascii="Times New Roman" w:hAnsi="Times New Roman" w:cs="Times New Roman"/>
          <w:sz w:val="24"/>
        </w:rPr>
        <w:t>35</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631E991E">
      <w:pPr>
        <w:pStyle w:val="40"/>
        <w:tabs>
          <w:tab w:val="right" w:leader="dot" w:pos="9061"/>
        </w:tabs>
        <w:spacing w:after="0"/>
        <w:rPr>
          <w:rFonts w:hint="default" w:ascii="Times New Roman" w:hAnsi="Times New Roman" w:cs="Times New Roman" w:eastAsiaTheme="minorEastAsia"/>
          <w:color w:val="auto"/>
          <w:kern w:val="2"/>
          <w:sz w:val="24"/>
          <w:szCs w:val="24"/>
          <w:lang w:val="en-US" w:eastAsia="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"_Toc243125675" </w:instrText>
      </w:r>
      <w:r>
        <w:rPr>
          <w:rFonts w:hint="default" w:ascii="Times New Roman" w:hAnsi="Times New Roman" w:cs="Times New Roman"/>
        </w:rPr>
        <w:fldChar w:fldCharType="separate"/>
      </w:r>
      <w:r>
        <w:rPr>
          <w:rStyle w:val="14"/>
          <w:rFonts w:hint="default" w:ascii="Times New Roman" w:hAnsi="Times New Roman" w:cs="Times New Roman"/>
          <w:sz w:val="24"/>
        </w:rPr>
        <w:t>Hình 4.11 GitHub repo và commit [MÃ CA HOẶC ĐỐI TƯỢNG]</w:t>
      </w:r>
      <w:r>
        <w:rPr>
          <w:rFonts w:hint="default" w:ascii="Times New Roman" w:hAnsi="Times New Roman" w:cs="Times New Roman"/>
          <w:sz w:val="24"/>
        </w:rPr>
        <w:tab/>
      </w: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PAGEREF _Toc243125675 \h </w:instrText>
      </w:r>
      <w:r>
        <w:rPr>
          <w:rFonts w:hint="default" w:ascii="Times New Roman" w:hAnsi="Times New Roman" w:cs="Times New Roman"/>
          <w:sz w:val="24"/>
        </w:rPr>
        <w:fldChar w:fldCharType="separate"/>
      </w:r>
      <w:r>
        <w:rPr>
          <w:rFonts w:hint="default" w:ascii="Times New Roman" w:hAnsi="Times New Roman" w:cs="Times New Roman"/>
          <w:sz w:val="24"/>
        </w:rPr>
        <w:t>35</w:t>
      </w:r>
      <w:r>
        <w:rPr>
          <w:rFonts w:hint="default" w:ascii="Times New Roman" w:hAnsi="Times New Roman" w:cs="Times New Roman"/>
          <w:sz w:val="24"/>
        </w:rPr>
        <w:fldChar w:fldCharType="end"/>
      </w:r>
      <w:r>
        <w:rPr>
          <w:rFonts w:hint="default" w:ascii="Times New Roman" w:hAnsi="Times New Roman" w:cs="Times New Roman"/>
          <w:sz w:val="24"/>
        </w:rPr>
        <w:fldChar w:fldCharType="end"/>
      </w:r>
    </w:p>
    <w:p w14:paraId="27E4F9CD">
      <w:pPr>
        <w:rPr>
          <w:rFonts w:hint="default" w:ascii="Times New Roman" w:hAnsi="Times New Roman" w:cs="Times New Roman"/>
        </w:rPr>
      </w:pPr>
      <w:r>
        <w:rPr>
          <w:rFonts w:hint="default" w:ascii="Times New Roman" w:hAnsi="Times New Roman" w:cs="Times New Roman"/>
          <w:sz w:val="24"/>
        </w:rPr>
        <w:fldChar w:fldCharType="end"/>
      </w:r>
    </w:p>
    <w:p w14:paraId="16500883">
      <w:pPr>
        <w:rPr>
          <w:rFonts w:hint="default" w:ascii="Times New Roman" w:hAnsi="Times New Roman" w:cs="Times New Roman"/>
        </w:rPr>
        <w:sectPr>
          <w:footerReference r:id="rId3" w:type="default"/>
          <w:pgSz w:w="11906" w:h="16838"/>
          <w:pgMar w:top="1134" w:right="1134" w:bottom="1134" w:left="1701" w:header="567" w:footer="567" w:gutter="0"/>
          <w:pgNumType w:fmt="lowerRoman" w:start="1"/>
          <w:cols w:space="720" w:num="1"/>
          <w:docGrid w:linePitch="360" w:charSpace="0"/>
        </w:sectPr>
      </w:pPr>
    </w:p>
    <w:p w14:paraId="176357AB">
      <w:pPr>
        <w:pStyle w:val="2"/>
        <w:keepNext w:val="0"/>
        <w:spacing w:before="0" w:after="320"/>
        <w:rPr>
          <w:rFonts w:hint="default" w:ascii="Times New Roman" w:hAnsi="Times New Roman" w:cs="Times New Roman"/>
        </w:rPr>
      </w:pPr>
      <w:bookmarkStart w:id="7" w:name="_Toc243835326"/>
      <w:r>
        <w:rPr>
          <w:rFonts w:hint="default" w:ascii="Times New Roman" w:hAnsi="Times New Roman" w:cs="Times New Roman"/>
        </w:rPr>
        <w:t>CHƯƠNG 1. TỔNG QUAN ĐỀ TÀI</w:t>
      </w:r>
      <w:bookmarkEnd w:id="7"/>
    </w:p>
    <w:p w14:paraId="5926F8F0">
      <w:pPr>
        <w:pStyle w:val="3"/>
        <w:rPr>
          <w:rFonts w:hint="default" w:ascii="Times New Roman" w:hAnsi="Times New Roman" w:cs="Times New Roman"/>
        </w:rPr>
      </w:pPr>
      <w:bookmarkStart w:id="8" w:name="_Toc243835327"/>
      <w:r>
        <w:rPr>
          <w:rFonts w:hint="default" w:ascii="Times New Roman" w:hAnsi="Times New Roman" w:cs="Times New Roman"/>
        </w:rPr>
        <w:t>1.1. Bài toán và lý do thực hiện</w:t>
      </w:r>
      <w:bookmarkEnd w:id="8"/>
    </w:p>
    <w:p w14:paraId="4728E368">
      <w:pPr>
        <w:pStyle w:val="171"/>
        <w:rPr>
          <w:rFonts w:hint="default" w:ascii="Times New Roman" w:hAnsi="Times New Roman" w:cs="Times New Roman"/>
        </w:rPr>
      </w:pPr>
      <w:r>
        <w:rPr>
          <w:rFonts w:hint="default" w:ascii="Times New Roman" w:hAnsi="Times New Roman" w:cs="Times New Roman"/>
        </w:rPr>
        <w:t>Nêu bài toán đúng tên đề và bối cảnh nhỏ phù hợp; chỉ ra kết quả cần tính. Trích nguồn giáo trình tại đoạn dùng. Không cần tạo một hệ thống ứng dụng lớn ngoài yêu cầu.</w:t>
      </w:r>
    </w:p>
    <w:p w14:paraId="06A8ECEB">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035"/>
          <w:id w:val="700035"/>
          <w:text w:multiLine="1"/>
        </w:sdtPr>
        <w:sdtEndPr>
          <w:rPr>
            <w:rFonts w:hint="default" w:ascii="Times New Roman" w:hAnsi="Times New Roman" w:cs="Times New Roman"/>
          </w:rPr>
        </w:sdtEndPr>
        <w:sdtContent>
          <w:r>
            <w:rPr>
              <w:rFonts w:hint="default" w:ascii="Times New Roman" w:hAnsi="Times New Roman" w:cs="Times New Roman"/>
            </w:rPr>
            <w:t>Bài toán tìm đường đi ngắn nhất là một trong những bài toán kinh điển và có ứng dụng thực tế rộng rãi nhất trong khoa học máy tính, điển hình như hệ thống định vị GPS, định tuyến gói tin trong mạng máy tính, hay tìm đường trong các trò chơi điện tử. Thuật toán Dijkstra, do nhà khoa học máy tính Edsger W. Dijkstra đề xuất năm 1956, là giải pháp hiệu quả nhất để giải quyết bài toán này trên đồ thị có trọng số không âm.</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Đề tài DT079 yêu cầu cài đặt thuật toán này, thực hiện phép nới lỏng cạnh, quản lý bằng hàng đợi ưu tiên và truy vết đường đi. Trong đồ thị không trọng số, thuật toán BFS (Tìm kiếm theo chiều rộng) có thể tìm được đường đi ít cạnh nhất. Tuy nhiên, BFS không quan tâm đến trọng số. Khi trọng số các cạnh khác nhau (ví dụ khoảng cách hoặc chi phí), đường ít cạnh chưa chắc đã có tổng trọng số nhỏ nhất. Dijkstra giải quyết được vấn đề này nhờ phép nới lỏng (relaxation). Tuy nhiên, Dijkstra chỉ đúng khi mọi trọng số đều không âm (w ≥0 ). Nếu có cạnh âm, thuật toán có thể chốt một khoảng cách không tối ưu và cho kết quả sai (tham khảo giáo trình INT1306, Chương 6, Mục 6.4.3, trang 147).</w:t>
          </w:r>
        </w:sdtContent>
      </w:sdt>
    </w:p>
    <w:p w14:paraId="1995A893">
      <w:pPr>
        <w:pStyle w:val="3"/>
        <w:rPr>
          <w:rFonts w:hint="default" w:ascii="Times New Roman" w:hAnsi="Times New Roman" w:cs="Times New Roman"/>
        </w:rPr>
      </w:pPr>
      <w:bookmarkStart w:id="9" w:name="_Toc243835328"/>
      <w:r>
        <w:rPr>
          <w:rFonts w:hint="default" w:ascii="Times New Roman" w:hAnsi="Times New Roman" w:cs="Times New Roman"/>
        </w:rPr>
        <w:t>1.2. Mục tiêu và sản phẩm</w:t>
      </w:r>
      <w:bookmarkEnd w:id="9"/>
    </w:p>
    <w:p w14:paraId="1D70C188">
      <w:pPr>
        <w:pStyle w:val="171"/>
        <w:rPr>
          <w:rFonts w:hint="default" w:ascii="Times New Roman" w:hAnsi="Times New Roman" w:cs="Times New Roman"/>
        </w:rPr>
      </w:pPr>
      <w:r>
        <w:rPr>
          <w:rFonts w:hint="default" w:ascii="Times New Roman" w:hAnsi="Times New Roman" w:cs="Times New Roman"/>
        </w:rPr>
        <w:t>Liệt kê từng chức năng bắt buộc từ phiếu; với mỗi chức năng, nêu output hoặc điều kiện hoàn thành kiểm được. Nêu mã chạy, bộ test, báo cáo và repo.</w:t>
      </w:r>
    </w:p>
    <w:p w14:paraId="09BD45BE">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036"/>
          <w:id w:val="700036"/>
          <w:text w:multiLine="1"/>
        </w:sdtPr>
        <w:sdtEndPr>
          <w:rPr>
            <w:rFonts w:hint="default" w:ascii="Times New Roman" w:hAnsi="Times New Roman" w:cs="Times New Roman"/>
          </w:rPr>
        </w:sdtEndPr>
        <w:sdtContent>
          <w:r>
            <w:rPr>
              <w:rFonts w:hint="default" w:ascii="Times New Roman" w:hAnsi="Times New Roman" w:cs="Times New Roman"/>
            </w:rPr>
            <w:t>Mục tiêu: Cài đặt thành công thuật toán Dijkstra từ đầu (không dùng thư viện có sẵn cho phần lõi). Chương trình phải tính được khoảng cách ngắn nhất từ nguồn s đến mọi đỉnh, in ra đường đi tới đích t và tổng trọng số.</w:t>
          </w:r>
          <w:r>
            <w:rPr>
              <w:rFonts w:hint="default" w:ascii="Times New Roman" w:hAnsi="Times New Roman" w:cs="Times New Roman"/>
            </w:rPr>
            <w:br w:type="textWrapping"/>
          </w:r>
          <w:r>
            <w:rPr>
              <w:rFonts w:hint="default" w:ascii="Times New Roman" w:hAnsi="Times New Roman" w:cs="Times New Roman"/>
            </w:rPr>
            <w:t>Sản phẩm:</w:t>
          </w:r>
          <w:r>
            <w:rPr>
              <w:rFonts w:hint="default" w:ascii="Times New Roman" w:hAnsi="Times New Roman" w:cs="Times New Roman"/>
            </w:rPr>
            <w:br w:type="textWrapping"/>
          </w:r>
          <w:r>
            <w:rPr>
              <w:rFonts w:hint="default" w:ascii="Times New Roman" w:hAnsi="Times New Roman" w:cs="Times New Roman"/>
            </w:rPr>
            <w:t>1. File mã nguồn dijkstra.cpp (ngôn ngữ C++).</w:t>
          </w:r>
          <w:r>
            <w:rPr>
              <w:rFonts w:hint="default" w:ascii="Times New Roman" w:hAnsi="Times New Roman" w:cs="Times New Roman"/>
            </w:rPr>
            <w:br w:type="textWrapping"/>
          </w:r>
          <w:r>
            <w:rPr>
              <w:rFonts w:hint="default" w:ascii="Times New Roman" w:hAnsi="Times New Roman" w:cs="Times New Roman"/>
            </w:rPr>
            <w:t>2. File test_runner.py chứa 12 bộ kiểm thử tự động.</w:t>
          </w:r>
          <w:r>
            <w:rPr>
              <w:rFonts w:hint="default" w:ascii="Times New Roman" w:hAnsi="Times New Roman" w:cs="Times New Roman"/>
            </w:rPr>
            <w:br w:type="textWrapping"/>
          </w:r>
          <w:r>
            <w:rPr>
              <w:rFonts w:hint="default" w:ascii="Times New Roman" w:hAnsi="Times New Roman" w:cs="Times New Roman"/>
            </w:rPr>
            <w:t>3. Báo cáo đồ án định dạng PDF và kho lưu trữ GitHub chứa toàn bộ mã nguồn.</w:t>
          </w:r>
        </w:sdtContent>
      </w:sdt>
    </w:p>
    <w:p w14:paraId="3D293A81">
      <w:pPr>
        <w:pStyle w:val="3"/>
        <w:rPr>
          <w:rFonts w:hint="default" w:ascii="Times New Roman" w:hAnsi="Times New Roman" w:cs="Times New Roman"/>
        </w:rPr>
      </w:pPr>
      <w:bookmarkStart w:id="10" w:name="_Toc243835329"/>
      <w:r>
        <w:rPr>
          <w:rFonts w:hint="default" w:ascii="Times New Roman" w:hAnsi="Times New Roman" w:cs="Times New Roman"/>
        </w:rPr>
        <w:t>1.3. Phạm vi, đầu vào và đầu ra</w:t>
      </w:r>
      <w:bookmarkEnd w:id="10"/>
    </w:p>
    <w:p w14:paraId="71B62E58">
      <w:pPr>
        <w:pStyle w:val="4"/>
        <w:rPr>
          <w:rFonts w:hint="default" w:ascii="Times New Roman" w:hAnsi="Times New Roman" w:cs="Times New Roman"/>
        </w:rPr>
      </w:pPr>
      <w:bookmarkStart w:id="11" w:name="_Toc243835330"/>
      <w:r>
        <w:rPr>
          <w:rFonts w:hint="default" w:ascii="Times New Roman" w:hAnsi="Times New Roman" w:cs="Times New Roman"/>
        </w:rPr>
        <w:t>1.3.1. Miền và quy ước đầu vào</w:t>
      </w:r>
      <w:bookmarkEnd w:id="11"/>
    </w:p>
    <w:p w14:paraId="751CCABF">
      <w:pPr>
        <w:pStyle w:val="171"/>
        <w:rPr>
          <w:rFonts w:hint="default" w:ascii="Times New Roman" w:hAnsi="Times New Roman" w:cs="Times New Roman"/>
        </w:rPr>
      </w:pPr>
      <w:r>
        <w:rPr>
          <w:rFonts w:hint="default" w:ascii="Times New Roman" w:hAnsi="Times New Roman" w:cs="Times New Roman"/>
        </w:rPr>
        <w:t>Ghi kiểu dữ liệu, miền giá trị, chỉ số và thứ tự nhập; nêu rõ nhập bàn phím/khai báo trực tiếp.</w:t>
      </w:r>
    </w:p>
    <w:p w14:paraId="6C9AE710">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37"/>
          <w:id w:val="700037"/>
          <w:text w:multiLine="1"/>
        </w:sdtPr>
        <w:sdtEndPr>
          <w:rPr>
            <w:rFonts w:hint="default" w:ascii="Times New Roman" w:hAnsi="Times New Roman" w:cs="Times New Roman"/>
          </w:rPr>
        </w:sdtEndPr>
        <w:sdtContent>
          <w:r>
            <w:rPr>
              <w:rFonts w:hint="default" w:ascii="Times New Roman" w:hAnsi="Times New Roman" w:cs="Times New Roman"/>
            </w:rPr>
            <w:t>Số đỉnh n (1 ≤ n ≤ 50), số cạnh m.</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Các cạnh vô hướng (u, v, w) với 1 ≤ u, v ≤ n và trọng số 0 ≤ w ≤ 1000.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Đỉnh nguồn s và đỉnh đích t (1 ≤ s, t ≤ 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Đỉnh được đánh số từ 1. Dữ liệu được nhập từ bàn phím (luồng stdin).</w:t>
          </w:r>
        </w:sdtContent>
      </w:sdt>
    </w:p>
    <w:p w14:paraId="0D9F3D63">
      <w:pPr>
        <w:pStyle w:val="4"/>
        <w:rPr>
          <w:rFonts w:hint="default" w:ascii="Times New Roman" w:hAnsi="Times New Roman" w:cs="Times New Roman"/>
        </w:rPr>
      </w:pPr>
      <w:bookmarkStart w:id="12" w:name="_Toc243835331"/>
      <w:r>
        <w:rPr>
          <w:rFonts w:hint="default" w:ascii="Times New Roman" w:hAnsi="Times New Roman" w:cs="Times New Roman"/>
        </w:rPr>
        <w:t>1.3.2. Kết quả và trường hợp đặc biệt</w:t>
      </w:r>
      <w:bookmarkEnd w:id="12"/>
    </w:p>
    <w:p w14:paraId="3102BA16">
      <w:pPr>
        <w:pStyle w:val="171"/>
        <w:rPr>
          <w:rFonts w:hint="default" w:ascii="Times New Roman" w:hAnsi="Times New Roman" w:cs="Times New Roman"/>
        </w:rPr>
      </w:pPr>
      <w:r>
        <w:rPr>
          <w:rFonts w:hint="default" w:ascii="Times New Roman" w:hAnsi="Times New Roman" w:cs="Times New Roman"/>
        </w:rPr>
        <w:t>Ghi dạng output, quy tắc hòa nếu có, trường hợp không có nghiệm và cách xử lý input sai.</w:t>
      </w:r>
    </w:p>
    <w:p w14:paraId="50A99D88">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38"/>
          <w:id w:val="700038"/>
          <w:text w:multiLine="1"/>
        </w:sdtPr>
        <w:sdtEndPr>
          <w:rPr>
            <w:rFonts w:hint="default" w:ascii="Times New Roman" w:hAnsi="Times New Roman" w:cs="Times New Roman"/>
          </w:rPr>
        </w:sdtEndPr>
        <w:sdtContent>
          <w:r>
            <w:rPr>
              <w:rFonts w:hint="default" w:ascii="Times New Roman" w:hAnsi="Times New Roman" w:cs="Times New Roman"/>
            </w:rPr>
            <w:t>In mảng khoảng cách d từ s tới mọi đỉnh. Nếu đỉnh không thể tới được, in ra INF.</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In đường đi từ s tới t dạng mảng và tổng trọng số, hoặc in "KHONG CO DUONG" nếu không có đường đi.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Nếu phát hiện cạnh có trọng số âm (trái với điều kiện áp dụng của thuật toán), chương trình lập tức từ chối chạy và in thông báo lỗi</w:t>
          </w:r>
        </w:sdtContent>
      </w:sdt>
    </w:p>
    <w:p w14:paraId="160D4572">
      <w:pPr>
        <w:pStyle w:val="176"/>
        <w:spacing w:before="0" w:after="100" w:line="269" w:lineRule="auto"/>
        <w:jc w:val="left"/>
        <w:rPr>
          <w:rFonts w:hint="default" w:ascii="Times New Roman" w:hAnsi="Times New Roman" w:cs="Times New Roman"/>
        </w:rPr>
      </w:pPr>
      <w:bookmarkStart w:id="13" w:name="_Toc243125650"/>
      <w:r>
        <w:rPr>
          <w:rFonts w:hint="default" w:ascii="Times New Roman" w:hAnsi="Times New Roman" w:cs="Times New Roman"/>
        </w:rPr>
        <w:t>Bảng 1.1 Đặc tả dữ liệu vào</w:t>
      </w:r>
      <w:bookmarkEnd w:id="13"/>
    </w:p>
    <w:tbl>
      <w:tblPr>
        <w:tblStyle w:val="39"/>
        <w:tblW w:w="9072"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268"/>
        <w:gridCol w:w="2835"/>
        <w:gridCol w:w="2268"/>
      </w:tblGrid>
      <w:tr w14:paraId="6DF895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701" w:type="dxa"/>
            <w:shd w:val="clear" w:color="auto" w:fill="E8EBEF"/>
            <w:vAlign w:val="center"/>
          </w:tcPr>
          <w:p w14:paraId="162DF47E">
            <w:pPr>
              <w:spacing w:after="60" w:line="259" w:lineRule="auto"/>
              <w:rPr>
                <w:rFonts w:hint="default" w:ascii="Times New Roman" w:hAnsi="Times New Roman" w:cs="Times New Roman"/>
              </w:rPr>
            </w:pPr>
            <w:r>
              <w:rPr>
                <w:rFonts w:hint="default" w:ascii="Times New Roman" w:hAnsi="Times New Roman" w:cs="Times New Roman"/>
                <w:b/>
                <w:sz w:val="23"/>
              </w:rPr>
              <w:t>Tên dữ liệu</w:t>
            </w:r>
          </w:p>
        </w:tc>
        <w:tc>
          <w:tcPr>
            <w:tcW w:w="2268" w:type="dxa"/>
            <w:shd w:val="clear" w:color="auto" w:fill="E8EBEF"/>
            <w:vAlign w:val="center"/>
          </w:tcPr>
          <w:p w14:paraId="7C094396">
            <w:pPr>
              <w:spacing w:after="60" w:line="259" w:lineRule="auto"/>
              <w:rPr>
                <w:rFonts w:hint="default" w:ascii="Times New Roman" w:hAnsi="Times New Roman" w:cs="Times New Roman"/>
              </w:rPr>
            </w:pPr>
            <w:r>
              <w:rPr>
                <w:rFonts w:hint="default" w:ascii="Times New Roman" w:hAnsi="Times New Roman" w:cs="Times New Roman"/>
                <w:b/>
                <w:sz w:val="23"/>
              </w:rPr>
              <w:t>Kiểu và kích thước</w:t>
            </w:r>
          </w:p>
        </w:tc>
        <w:tc>
          <w:tcPr>
            <w:tcW w:w="2835" w:type="dxa"/>
            <w:shd w:val="clear" w:color="auto" w:fill="E8EBEF"/>
            <w:vAlign w:val="center"/>
          </w:tcPr>
          <w:p w14:paraId="0A72CC14">
            <w:pPr>
              <w:spacing w:after="60" w:line="259" w:lineRule="auto"/>
              <w:rPr>
                <w:rFonts w:hint="default" w:ascii="Times New Roman" w:hAnsi="Times New Roman" w:cs="Times New Roman"/>
              </w:rPr>
            </w:pPr>
            <w:r>
              <w:rPr>
                <w:rFonts w:hint="default" w:ascii="Times New Roman" w:hAnsi="Times New Roman" w:cs="Times New Roman"/>
                <w:b/>
                <w:sz w:val="23"/>
              </w:rPr>
              <w:t>Miền và điều kiện</w:t>
            </w:r>
          </w:p>
        </w:tc>
        <w:tc>
          <w:tcPr>
            <w:tcW w:w="2268" w:type="dxa"/>
            <w:shd w:val="clear" w:color="auto" w:fill="E8EBEF"/>
            <w:vAlign w:val="center"/>
          </w:tcPr>
          <w:p w14:paraId="710BD508">
            <w:pPr>
              <w:spacing w:after="60" w:line="259" w:lineRule="auto"/>
              <w:rPr>
                <w:rFonts w:hint="default" w:ascii="Times New Roman" w:hAnsi="Times New Roman" w:cs="Times New Roman"/>
              </w:rPr>
            </w:pPr>
            <w:r>
              <w:rPr>
                <w:rFonts w:hint="default" w:ascii="Times New Roman" w:hAnsi="Times New Roman" w:cs="Times New Roman"/>
                <w:b/>
                <w:sz w:val="23"/>
              </w:rPr>
              <w:t>Cách nhập hoặc khai báo</w:t>
            </w:r>
          </w:p>
        </w:tc>
      </w:tr>
      <w:tr w14:paraId="004E0E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7498E504">
            <w:pPr>
              <w:spacing w:after="60" w:line="259" w:lineRule="auto"/>
              <w:rPr>
                <w:rFonts w:hint="default" w:ascii="Times New Roman" w:hAnsi="Times New Roman" w:cs="Times New Roman"/>
              </w:rPr>
            </w:pPr>
            <w:sdt>
              <w:sdtPr>
                <w:rPr>
                  <w:rFonts w:hint="default" w:ascii="Times New Roman" w:hAnsi="Times New Roman" w:cs="Times New Roman"/>
                </w:rPr>
                <w:alias w:val="TÊN BIẾN"/>
                <w:tag w:val="SV_0039"/>
                <w:id w:val="700039"/>
                <w:text w:multiLine="1"/>
              </w:sdtPr>
              <w:sdtEndPr>
                <w:rPr>
                  <w:rFonts w:hint="default" w:ascii="Times New Roman" w:hAnsi="Times New Roman" w:cs="Times New Roman"/>
                </w:rPr>
              </w:sdtEndPr>
              <w:sdtContent>
                <w:r>
                  <w:rPr>
                    <w:rFonts w:hint="default" w:ascii="Times New Roman" w:hAnsi="Times New Roman" w:cs="Times New Roman"/>
                  </w:rPr>
                  <w:t>n</w:t>
                </w:r>
              </w:sdtContent>
            </w:sdt>
          </w:p>
        </w:tc>
        <w:tc>
          <w:tcPr>
            <w:tcW w:w="2268" w:type="dxa"/>
            <w:vAlign w:val="center"/>
          </w:tcPr>
          <w:p w14:paraId="2896C629">
            <w:pPr>
              <w:spacing w:after="60" w:line="259" w:lineRule="auto"/>
              <w:rPr>
                <w:rFonts w:hint="default" w:ascii="Times New Roman" w:hAnsi="Times New Roman" w:cs="Times New Roman"/>
              </w:rPr>
            </w:pPr>
            <w:sdt>
              <w:sdtPr>
                <w:rPr>
                  <w:rFonts w:hint="default" w:ascii="Times New Roman" w:hAnsi="Times New Roman" w:cs="Times New Roman"/>
                </w:rPr>
                <w:alias w:val="KIỂU VÀ KÍCH THƯỚC"/>
                <w:tag w:val="SV_0040"/>
                <w:id w:val="700040"/>
                <w:text w:multiLine="1"/>
              </w:sdtPr>
              <w:sdtEndPr>
                <w:rPr>
                  <w:rFonts w:hint="default" w:ascii="Times New Roman" w:hAnsi="Times New Roman" w:cs="Times New Roman"/>
                </w:rPr>
              </w:sdtEndPr>
              <w:sdtContent>
                <w:r>
                  <w:rPr>
                    <w:rFonts w:hint="default" w:ascii="Times New Roman" w:hAnsi="Times New Roman" w:cs="Times New Roman"/>
                  </w:rPr>
                  <w:t>Số nguyên (int)</w:t>
                </w:r>
              </w:sdtContent>
            </w:sdt>
          </w:p>
        </w:tc>
        <w:tc>
          <w:tcPr>
            <w:tcW w:w="2835" w:type="dxa"/>
            <w:vAlign w:val="center"/>
          </w:tcPr>
          <w:p w14:paraId="3B3CE88A">
            <w:pPr>
              <w:spacing w:after="60" w:line="259" w:lineRule="auto"/>
              <w:rPr>
                <w:rFonts w:hint="default" w:ascii="Times New Roman" w:hAnsi="Times New Roman" w:cs="Times New Roman"/>
                <w:lang w:val="vi-VN"/>
              </w:rPr>
            </w:pPr>
            <w:r>
              <w:rPr>
                <w:rFonts w:hint="default" w:ascii="Times New Roman" w:hAnsi="Times New Roman" w:cs="Times New Roman"/>
              </w:rPr>
              <w:t>1 ≤ n ≤ 50</w:t>
            </w:r>
          </w:p>
        </w:tc>
        <w:tc>
          <w:tcPr>
            <w:tcW w:w="2268" w:type="dxa"/>
            <w:vAlign w:val="center"/>
          </w:tcPr>
          <w:p w14:paraId="2AB1C136">
            <w:pPr>
              <w:spacing w:after="60" w:line="259" w:lineRule="auto"/>
              <w:rPr>
                <w:rFonts w:hint="default" w:ascii="Times New Roman" w:hAnsi="Times New Roman" w:cs="Times New Roman"/>
                <w:lang w:val="vi-VN"/>
              </w:rPr>
            </w:pPr>
            <w:r>
              <w:rPr>
                <w:rFonts w:hint="default" w:ascii="Times New Roman" w:hAnsi="Times New Roman" w:cs="Times New Roman"/>
                <w:lang w:val="vi-VN"/>
              </w:rPr>
              <w:t>Số lượng đỉnh của đồ thị vô hướng</w:t>
            </w:r>
          </w:p>
        </w:tc>
      </w:tr>
      <w:tr w14:paraId="465F34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4D932FEB">
            <w:pPr>
              <w:spacing w:after="60" w:line="259" w:lineRule="auto"/>
              <w:rPr>
                <w:rFonts w:hint="default" w:ascii="Times New Roman" w:hAnsi="Times New Roman" w:cs="Times New Roman"/>
              </w:rPr>
            </w:pPr>
            <w:sdt>
              <w:sdtPr>
                <w:rPr>
                  <w:rFonts w:hint="default" w:ascii="Times New Roman" w:hAnsi="Times New Roman" w:cs="Times New Roman"/>
                </w:rPr>
                <w:alias w:val="TÊN BIẾN"/>
                <w:tag w:val="SV_0043"/>
                <w:id w:val="700043"/>
                <w:text w:multiLine="1"/>
              </w:sdtPr>
              <w:sdtEndPr>
                <w:rPr>
                  <w:rFonts w:hint="default" w:ascii="Times New Roman" w:hAnsi="Times New Roman" w:cs="Times New Roman"/>
                </w:rPr>
              </w:sdtEndPr>
              <w:sdtContent>
                <w:r>
                  <w:rPr>
                    <w:rFonts w:hint="default" w:ascii="Times New Roman" w:hAnsi="Times New Roman" w:cs="Times New Roman"/>
                  </w:rPr>
                  <w:t>m</w:t>
                </w:r>
              </w:sdtContent>
            </w:sdt>
          </w:p>
        </w:tc>
        <w:tc>
          <w:tcPr>
            <w:tcW w:w="2268" w:type="dxa"/>
            <w:vAlign w:val="center"/>
          </w:tcPr>
          <w:p w14:paraId="22A21B86">
            <w:pPr>
              <w:spacing w:after="60" w:line="259" w:lineRule="auto"/>
              <w:rPr>
                <w:rFonts w:hint="default" w:ascii="Times New Roman" w:hAnsi="Times New Roman" w:cs="Times New Roman"/>
              </w:rPr>
            </w:pPr>
            <w:sdt>
              <w:sdtPr>
                <w:rPr>
                  <w:rFonts w:hint="default" w:ascii="Times New Roman" w:hAnsi="Times New Roman" w:cs="Times New Roman"/>
                </w:rPr>
                <w:alias w:val="KIỂU VÀ KÍCH THƯỚC"/>
                <w:tag w:val="SV_0044"/>
                <w:id w:val="700044"/>
                <w:text w:multiLine="1"/>
              </w:sdtPr>
              <w:sdtEndPr>
                <w:rPr>
                  <w:rFonts w:hint="default" w:ascii="Times New Roman" w:hAnsi="Times New Roman" w:cs="Times New Roman"/>
                </w:rPr>
              </w:sdtEndPr>
              <w:sdtContent>
                <w:r>
                  <w:rPr>
                    <w:rFonts w:hint="default" w:ascii="Times New Roman" w:hAnsi="Times New Roman" w:cs="Times New Roman"/>
                  </w:rPr>
                  <w:t>Số nguyên (int)</w:t>
                </w:r>
              </w:sdtContent>
            </w:sdt>
          </w:p>
        </w:tc>
        <w:tc>
          <w:tcPr>
            <w:tcW w:w="2835" w:type="dxa"/>
            <w:vAlign w:val="center"/>
          </w:tcPr>
          <w:p w14:paraId="40069AAD">
            <w:pPr>
              <w:spacing w:after="60" w:line="259" w:lineRule="auto"/>
              <w:rPr>
                <w:rFonts w:hint="default" w:ascii="Times New Roman" w:hAnsi="Times New Roman" w:cs="Times New Roman"/>
                <w:lang w:val="vi-VN"/>
              </w:rPr>
            </w:pPr>
            <w:r>
              <w:rPr>
                <w:rFonts w:hint="default" w:ascii="Times New Roman" w:hAnsi="Times New Roman" w:cs="Times New Roman"/>
              </w:rPr>
              <w:t>0 ≤ m</w:t>
            </w:r>
            <w:r>
              <w:rPr>
                <w:rFonts w:hint="default" w:ascii="Times New Roman" w:hAnsi="Times New Roman" w:cs="Times New Roman"/>
                <w:lang w:val="vi-VN"/>
              </w:rPr>
              <w:t xml:space="preserve"> </w:t>
            </w:r>
          </w:p>
        </w:tc>
        <w:tc>
          <w:tcPr>
            <w:tcW w:w="2268" w:type="dxa"/>
            <w:vAlign w:val="center"/>
          </w:tcPr>
          <w:p w14:paraId="5868C520">
            <w:pPr>
              <w:spacing w:after="60" w:line="259" w:lineRule="auto"/>
              <w:rPr>
                <w:rFonts w:hint="default" w:ascii="Times New Roman" w:hAnsi="Times New Roman" w:cs="Times New Roman"/>
                <w:lang w:val="vi-VN"/>
              </w:rPr>
            </w:pPr>
            <w:r>
              <w:rPr>
                <w:rFonts w:hint="default" w:ascii="Times New Roman" w:hAnsi="Times New Roman" w:cs="Times New Roman"/>
                <w:lang w:val="vi-VN"/>
              </w:rPr>
              <w:t>Só lượng cạnh của đồ thị</w:t>
            </w:r>
          </w:p>
        </w:tc>
      </w:tr>
      <w:tr w14:paraId="67038A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4D6028E9">
            <w:pPr>
              <w:spacing w:after="60" w:line="259" w:lineRule="auto"/>
              <w:rPr>
                <w:rFonts w:hint="default" w:ascii="Times New Roman" w:hAnsi="Times New Roman" w:cs="Times New Roman"/>
              </w:rPr>
            </w:pPr>
            <w:sdt>
              <w:sdtPr>
                <w:rPr>
                  <w:rFonts w:hint="default" w:ascii="Times New Roman" w:hAnsi="Times New Roman" w:cs="Times New Roman"/>
                </w:rPr>
                <w:alias w:val="TÊN BIẾN"/>
                <w:tag w:val="SV_0047"/>
                <w:id w:val="700047"/>
                <w:text w:multiLine="1"/>
              </w:sdtPr>
              <w:sdtEndPr>
                <w:rPr>
                  <w:rFonts w:hint="default" w:ascii="Times New Roman" w:hAnsi="Times New Roman" w:cs="Times New Roman"/>
                </w:rPr>
              </w:sdtEndPr>
              <w:sdtContent>
                <w:r>
                  <w:rPr>
                    <w:rFonts w:hint="default" w:ascii="Times New Roman" w:hAnsi="Times New Roman" w:cs="Times New Roman"/>
                  </w:rPr>
                  <w:t>u, v</w:t>
                </w:r>
              </w:sdtContent>
            </w:sdt>
          </w:p>
        </w:tc>
        <w:tc>
          <w:tcPr>
            <w:tcW w:w="2268" w:type="dxa"/>
            <w:vAlign w:val="center"/>
          </w:tcPr>
          <w:p w14:paraId="7D0E58B2">
            <w:pPr>
              <w:spacing w:after="60" w:line="259" w:lineRule="auto"/>
              <w:rPr>
                <w:rFonts w:hint="default" w:ascii="Times New Roman" w:hAnsi="Times New Roman" w:cs="Times New Roman"/>
              </w:rPr>
            </w:pPr>
            <w:sdt>
              <w:sdtPr>
                <w:rPr>
                  <w:rFonts w:hint="default" w:ascii="Times New Roman" w:hAnsi="Times New Roman" w:cs="Times New Roman"/>
                </w:rPr>
                <w:alias w:val="KIỂU VÀ KÍCH THƯỚC"/>
                <w:tag w:val="SV_0048"/>
                <w:id w:val="700048"/>
                <w:text w:multiLine="1"/>
              </w:sdtPr>
              <w:sdtEndPr>
                <w:rPr>
                  <w:rFonts w:hint="default" w:ascii="Times New Roman" w:hAnsi="Times New Roman" w:cs="Times New Roman"/>
                </w:rPr>
              </w:sdtEndPr>
              <w:sdtContent>
                <w:r>
                  <w:rPr>
                    <w:rFonts w:hint="default" w:ascii="Times New Roman" w:hAnsi="Times New Roman" w:cs="Times New Roman"/>
                  </w:rPr>
                  <w:t>Số nguyên (int)</w:t>
                </w:r>
              </w:sdtContent>
            </w:sdt>
          </w:p>
        </w:tc>
        <w:tc>
          <w:tcPr>
            <w:tcW w:w="2835" w:type="dxa"/>
            <w:vAlign w:val="center"/>
          </w:tcPr>
          <w:p w14:paraId="2A6D8DA4">
            <w:pPr>
              <w:spacing w:after="60" w:line="259" w:lineRule="auto"/>
              <w:rPr>
                <w:rFonts w:hint="default" w:ascii="Times New Roman" w:hAnsi="Times New Roman" w:cs="Times New Roman"/>
                <w:lang w:val="vi-VN"/>
              </w:rPr>
            </w:pPr>
            <w:r>
              <w:rPr>
                <w:rFonts w:hint="default" w:ascii="Times New Roman" w:hAnsi="Times New Roman" w:cs="Times New Roman"/>
              </w:rPr>
              <w:t>1 ≤ u, v ≤ n</w:t>
            </w:r>
            <w:r>
              <w:rPr>
                <w:rFonts w:hint="default" w:ascii="Times New Roman" w:hAnsi="Times New Roman" w:cs="Times New Roman"/>
                <w:lang w:val="vi-VN"/>
              </w:rPr>
              <w:t xml:space="preserve"> </w:t>
            </w:r>
          </w:p>
        </w:tc>
        <w:tc>
          <w:tcPr>
            <w:tcW w:w="2268" w:type="dxa"/>
            <w:vAlign w:val="center"/>
          </w:tcPr>
          <w:p w14:paraId="47DF927C">
            <w:pPr>
              <w:spacing w:after="60" w:line="259" w:lineRule="auto"/>
              <w:rPr>
                <w:rFonts w:hint="default" w:ascii="Times New Roman" w:hAnsi="Times New Roman" w:cs="Times New Roman"/>
                <w:lang w:val="vi-VN"/>
              </w:rPr>
            </w:pPr>
            <w:r>
              <w:rPr>
                <w:rFonts w:hint="default" w:ascii="Times New Roman" w:hAnsi="Times New Roman" w:cs="Times New Roman"/>
                <w:lang w:val="vi-VN"/>
              </w:rPr>
              <w:t>Nhãn đỉnh 1- based, không chứa cạnh lặp hoặc vòng khuyên</w:t>
            </w:r>
          </w:p>
        </w:tc>
      </w:tr>
      <w:tr w14:paraId="7EAD54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5709665F">
            <w:pPr>
              <w:spacing w:after="60" w:line="259" w:lineRule="auto"/>
              <w:rPr>
                <w:rFonts w:hint="default" w:ascii="Times New Roman" w:hAnsi="Times New Roman" w:cs="Times New Roman"/>
                <w:lang w:val="vi-VN"/>
              </w:rPr>
            </w:pPr>
            <w:r>
              <w:rPr>
                <w:rFonts w:hint="default" w:ascii="Times New Roman" w:hAnsi="Times New Roman" w:cs="Times New Roman"/>
                <w:lang w:val="vi-VN"/>
              </w:rPr>
              <w:t>w</w:t>
            </w:r>
          </w:p>
        </w:tc>
        <w:tc>
          <w:tcPr>
            <w:tcW w:w="2268" w:type="dxa"/>
            <w:vAlign w:val="center"/>
          </w:tcPr>
          <w:p w14:paraId="1EA92B8C">
            <w:pPr>
              <w:spacing w:after="60" w:line="259" w:lineRule="auto"/>
              <w:rPr>
                <w:rFonts w:hint="default" w:ascii="Times New Roman" w:hAnsi="Times New Roman" w:cs="Times New Roman"/>
              </w:rPr>
            </w:pPr>
            <w:r>
              <w:rPr>
                <w:rFonts w:hint="default" w:ascii="Times New Roman" w:hAnsi="Times New Roman" w:cs="Times New Roman"/>
              </w:rPr>
              <w:t>Số nguyên (int)</w:t>
            </w:r>
          </w:p>
        </w:tc>
        <w:tc>
          <w:tcPr>
            <w:tcW w:w="2835" w:type="dxa"/>
            <w:vAlign w:val="center"/>
          </w:tcPr>
          <w:p w14:paraId="5AF855F3">
            <w:pPr>
              <w:spacing w:after="60" w:line="259" w:lineRule="auto"/>
              <w:rPr>
                <w:rFonts w:hint="default" w:ascii="Times New Roman" w:hAnsi="Times New Roman" w:cs="Times New Roman"/>
              </w:rPr>
            </w:pPr>
            <w:r>
              <w:rPr>
                <w:rFonts w:hint="default" w:ascii="Times New Roman" w:hAnsi="Times New Roman" w:cs="Times New Roman"/>
              </w:rPr>
              <w:t>0 ≤ w ≤ 1000</w:t>
            </w:r>
          </w:p>
        </w:tc>
        <w:tc>
          <w:tcPr>
            <w:tcW w:w="2268" w:type="dxa"/>
            <w:vAlign w:val="center"/>
          </w:tcPr>
          <w:p w14:paraId="04063F0C">
            <w:pPr>
              <w:spacing w:after="60" w:line="259" w:lineRule="auto"/>
              <w:rPr>
                <w:rFonts w:hint="default" w:ascii="Times New Roman" w:hAnsi="Times New Roman" w:cs="Times New Roman"/>
                <w:lang w:val="vi-VN"/>
              </w:rPr>
            </w:pPr>
            <w:r>
              <w:rPr>
                <w:rFonts w:hint="default" w:ascii="Times New Roman" w:hAnsi="Times New Roman" w:cs="Times New Roman"/>
                <w:lang w:val="vi-VN"/>
              </w:rPr>
              <w:t>Trọng số cạnh không âm</w:t>
            </w:r>
          </w:p>
        </w:tc>
      </w:tr>
      <w:tr w14:paraId="33EA4C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736FE87C">
            <w:pPr>
              <w:spacing w:after="60" w:line="259" w:lineRule="auto"/>
              <w:rPr>
                <w:rFonts w:hint="default" w:ascii="Times New Roman" w:hAnsi="Times New Roman" w:cs="Times New Roman"/>
              </w:rPr>
            </w:pPr>
            <w:r>
              <w:rPr>
                <w:rFonts w:hint="default" w:ascii="Times New Roman" w:hAnsi="Times New Roman" w:cs="Times New Roman"/>
              </w:rPr>
              <w:t>s, t</w:t>
            </w:r>
          </w:p>
        </w:tc>
        <w:tc>
          <w:tcPr>
            <w:tcW w:w="2268" w:type="dxa"/>
            <w:vAlign w:val="center"/>
          </w:tcPr>
          <w:p w14:paraId="2736D6BB">
            <w:pPr>
              <w:spacing w:after="60" w:line="259" w:lineRule="auto"/>
              <w:rPr>
                <w:rFonts w:hint="default" w:ascii="Times New Roman" w:hAnsi="Times New Roman" w:cs="Times New Roman"/>
              </w:rPr>
            </w:pPr>
            <w:r>
              <w:rPr>
                <w:rFonts w:hint="default" w:ascii="Times New Roman" w:hAnsi="Times New Roman" w:cs="Times New Roman"/>
              </w:rPr>
              <w:t>Số nguyên (int)</w:t>
            </w:r>
          </w:p>
        </w:tc>
        <w:tc>
          <w:tcPr>
            <w:tcW w:w="2835" w:type="dxa"/>
            <w:vAlign w:val="center"/>
          </w:tcPr>
          <w:p w14:paraId="7DD89D2B">
            <w:pPr>
              <w:spacing w:after="60" w:line="259" w:lineRule="auto"/>
              <w:rPr>
                <w:rFonts w:hint="default" w:ascii="Times New Roman" w:hAnsi="Times New Roman" w:cs="Times New Roman"/>
              </w:rPr>
            </w:pPr>
            <w:r>
              <w:rPr>
                <w:rFonts w:hint="default" w:ascii="Times New Roman" w:hAnsi="Times New Roman" w:cs="Times New Roman"/>
              </w:rPr>
              <w:t>1 ≤ s, t ≤ n</w:t>
            </w:r>
          </w:p>
        </w:tc>
        <w:tc>
          <w:tcPr>
            <w:tcW w:w="2268" w:type="dxa"/>
            <w:vAlign w:val="center"/>
          </w:tcPr>
          <w:p w14:paraId="7A1287A2">
            <w:pPr>
              <w:spacing w:after="60" w:line="259" w:lineRule="auto"/>
              <w:rPr>
                <w:rFonts w:hint="default" w:ascii="Times New Roman" w:hAnsi="Times New Roman" w:cs="Times New Roman"/>
                <w:lang w:val="vi-VN"/>
              </w:rPr>
            </w:pPr>
            <w:r>
              <w:rPr>
                <w:rFonts w:hint="default" w:ascii="Times New Roman" w:hAnsi="Times New Roman" w:cs="Times New Roman"/>
                <w:lang w:val="vi-VN"/>
              </w:rPr>
              <w:t>Đỉnh nguồn s và đỉnh đích t</w:t>
            </w:r>
          </w:p>
        </w:tc>
      </w:tr>
    </w:tbl>
    <w:p w14:paraId="0DF62EF9">
      <w:pPr>
        <w:pStyle w:val="176"/>
        <w:spacing w:before="0" w:after="100" w:line="269" w:lineRule="auto"/>
        <w:jc w:val="left"/>
        <w:rPr>
          <w:rFonts w:hint="default" w:ascii="Times New Roman" w:hAnsi="Times New Roman" w:cs="Times New Roman"/>
        </w:rPr>
      </w:pPr>
      <w:bookmarkStart w:id="14" w:name="_Toc243125651"/>
      <w:r>
        <w:rPr>
          <w:rFonts w:hint="default" w:ascii="Times New Roman" w:hAnsi="Times New Roman" w:cs="Times New Roman"/>
        </w:rPr>
        <w:t>Bảng 1.2 Đặc tả kết quả đầu ra</w:t>
      </w:r>
      <w:bookmarkEnd w:id="14"/>
    </w:p>
    <w:tbl>
      <w:tblPr>
        <w:tblStyle w:val="39"/>
        <w:tblW w:w="9072"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098"/>
        <w:gridCol w:w="3005"/>
        <w:gridCol w:w="2268"/>
      </w:tblGrid>
      <w:tr w14:paraId="1DDA2B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701" w:type="dxa"/>
            <w:shd w:val="clear" w:color="auto" w:fill="E8EBEF"/>
            <w:vAlign w:val="center"/>
          </w:tcPr>
          <w:p w14:paraId="3874BDC1">
            <w:pPr>
              <w:spacing w:after="60" w:line="259" w:lineRule="auto"/>
              <w:rPr>
                <w:rFonts w:hint="default" w:ascii="Times New Roman" w:hAnsi="Times New Roman" w:cs="Times New Roman"/>
              </w:rPr>
            </w:pPr>
            <w:r>
              <w:rPr>
                <w:rFonts w:hint="default" w:ascii="Times New Roman" w:hAnsi="Times New Roman" w:cs="Times New Roman"/>
                <w:b/>
                <w:sz w:val="23"/>
              </w:rPr>
              <w:t>Kết quả</w:t>
            </w:r>
          </w:p>
        </w:tc>
        <w:tc>
          <w:tcPr>
            <w:tcW w:w="2098" w:type="dxa"/>
            <w:shd w:val="clear" w:color="auto" w:fill="E8EBEF"/>
            <w:vAlign w:val="center"/>
          </w:tcPr>
          <w:p w14:paraId="71A070E6">
            <w:pPr>
              <w:spacing w:after="60" w:line="259" w:lineRule="auto"/>
              <w:rPr>
                <w:rFonts w:hint="default" w:ascii="Times New Roman" w:hAnsi="Times New Roman" w:cs="Times New Roman"/>
              </w:rPr>
            </w:pPr>
            <w:r>
              <w:rPr>
                <w:rFonts w:hint="default" w:ascii="Times New Roman" w:hAnsi="Times New Roman" w:cs="Times New Roman"/>
                <w:b/>
                <w:sz w:val="23"/>
              </w:rPr>
              <w:t>Kiểu hoặc cách in</w:t>
            </w:r>
          </w:p>
        </w:tc>
        <w:tc>
          <w:tcPr>
            <w:tcW w:w="3005" w:type="dxa"/>
            <w:shd w:val="clear" w:color="auto" w:fill="E8EBEF"/>
            <w:vAlign w:val="center"/>
          </w:tcPr>
          <w:p w14:paraId="331814F3">
            <w:pPr>
              <w:spacing w:after="60" w:line="259" w:lineRule="auto"/>
              <w:rPr>
                <w:rFonts w:hint="default" w:ascii="Times New Roman" w:hAnsi="Times New Roman" w:cs="Times New Roman"/>
              </w:rPr>
            </w:pPr>
            <w:r>
              <w:rPr>
                <w:rFonts w:hint="default" w:ascii="Times New Roman" w:hAnsi="Times New Roman" w:cs="Times New Roman"/>
                <w:b/>
                <w:sz w:val="23"/>
              </w:rPr>
              <w:t>Ý nghĩa và điều kiện đúng</w:t>
            </w:r>
          </w:p>
        </w:tc>
        <w:tc>
          <w:tcPr>
            <w:tcW w:w="2268" w:type="dxa"/>
            <w:shd w:val="clear" w:color="auto" w:fill="E8EBEF"/>
            <w:vAlign w:val="center"/>
          </w:tcPr>
          <w:p w14:paraId="3DE88F9C">
            <w:pPr>
              <w:spacing w:after="60" w:line="259" w:lineRule="auto"/>
              <w:rPr>
                <w:rFonts w:hint="default" w:ascii="Times New Roman" w:hAnsi="Times New Roman" w:cs="Times New Roman"/>
              </w:rPr>
            </w:pPr>
            <w:r>
              <w:rPr>
                <w:rFonts w:hint="default" w:ascii="Times New Roman" w:hAnsi="Times New Roman" w:cs="Times New Roman"/>
                <w:b/>
                <w:sz w:val="23"/>
                <w:lang w:val="vi-VN"/>
              </w:rPr>
              <w:t>Trường hợp</w:t>
            </w:r>
            <w:r>
              <w:rPr>
                <w:rFonts w:hint="default" w:ascii="Times New Roman" w:hAnsi="Times New Roman" w:cs="Times New Roman"/>
                <w:b/>
                <w:sz w:val="23"/>
              </w:rPr>
              <w:t xml:space="preserve"> vô nghiệm hoặc lỗi</w:t>
            </w:r>
          </w:p>
        </w:tc>
      </w:tr>
      <w:tr w14:paraId="59D1C2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55C8EF7E">
            <w:pPr>
              <w:spacing w:after="60" w:line="259" w:lineRule="auto"/>
              <w:rPr>
                <w:rFonts w:hint="default" w:ascii="Times New Roman" w:hAnsi="Times New Roman" w:cs="Times New Roman"/>
              </w:rPr>
            </w:pPr>
            <w:r>
              <w:rPr>
                <w:rFonts w:hint="default" w:ascii="Times New Roman" w:hAnsi="Times New Roman" w:cs="Times New Roman"/>
              </w:rPr>
              <w:t>Mảng d</w:t>
            </w:r>
          </w:p>
        </w:tc>
        <w:tc>
          <w:tcPr>
            <w:tcW w:w="2098" w:type="dxa"/>
            <w:vAlign w:val="center"/>
          </w:tcPr>
          <w:p w14:paraId="1898A877">
            <w:pPr>
              <w:spacing w:after="60" w:line="259" w:lineRule="auto"/>
              <w:rPr>
                <w:rFonts w:hint="default" w:ascii="Times New Roman" w:hAnsi="Times New Roman" w:cs="Times New Roman"/>
                <w:lang w:val="vi-VN"/>
              </w:rPr>
            </w:pPr>
            <w:r>
              <w:rPr>
                <w:rFonts w:hint="default" w:ascii="Times New Roman" w:hAnsi="Times New Roman" w:cs="Times New Roman"/>
              </w:rPr>
              <w:t>Mảng số nguyên</w:t>
            </w:r>
            <w:r>
              <w:rPr>
                <w:rFonts w:hint="default" w:ascii="Times New Roman" w:hAnsi="Times New Roman" w:cs="Times New Roman"/>
                <w:lang w:val="vi-VN"/>
              </w:rPr>
              <w:t xml:space="preserve"> ( hoặc chuỗi INF)</w:t>
            </w:r>
          </w:p>
        </w:tc>
        <w:tc>
          <w:tcPr>
            <w:tcW w:w="3005" w:type="dxa"/>
            <w:vAlign w:val="center"/>
          </w:tcPr>
          <w:p w14:paraId="3383A217">
            <w:pPr>
              <w:spacing w:after="60" w:line="259" w:lineRule="auto"/>
              <w:rPr>
                <w:rFonts w:hint="default" w:ascii="Times New Roman" w:hAnsi="Times New Roman" w:cs="Times New Roman"/>
              </w:rPr>
            </w:pPr>
            <w:r>
              <w:rPr>
                <w:rFonts w:hint="default" w:ascii="Times New Roman" w:hAnsi="Times New Roman" w:cs="Times New Roman"/>
              </w:rPr>
              <w:t xml:space="preserve">d[i] là khoảng cách ngắn nhất từ s đến i. </w:t>
            </w:r>
          </w:p>
        </w:tc>
        <w:tc>
          <w:tcPr>
            <w:tcW w:w="2268" w:type="dxa"/>
            <w:vAlign w:val="center"/>
          </w:tcPr>
          <w:p w14:paraId="5BEE236C">
            <w:pPr>
              <w:spacing w:after="60" w:line="259" w:lineRule="auto"/>
              <w:rPr>
                <w:rFonts w:hint="default" w:ascii="Times New Roman" w:hAnsi="Times New Roman" w:cs="Times New Roman"/>
              </w:rPr>
            </w:pPr>
            <w:r>
              <w:rPr>
                <w:rFonts w:hint="default" w:ascii="Times New Roman" w:hAnsi="Times New Roman" w:cs="Times New Roman"/>
              </w:rPr>
              <w:t>Ghi INF nếu không tới được.</w:t>
            </w:r>
          </w:p>
        </w:tc>
      </w:tr>
      <w:tr w14:paraId="0B179D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5F24262D">
            <w:pPr>
              <w:spacing w:after="60" w:line="259" w:lineRule="auto"/>
              <w:rPr>
                <w:rFonts w:hint="default" w:ascii="Times New Roman" w:hAnsi="Times New Roman" w:cs="Times New Roman"/>
              </w:rPr>
            </w:pPr>
            <w:r>
              <w:rPr>
                <w:rFonts w:hint="default" w:ascii="Times New Roman" w:hAnsi="Times New Roman" w:cs="Times New Roman"/>
              </w:rPr>
              <w:t>Mảng duong</w:t>
            </w:r>
          </w:p>
        </w:tc>
        <w:tc>
          <w:tcPr>
            <w:tcW w:w="2098" w:type="dxa"/>
            <w:vAlign w:val="center"/>
          </w:tcPr>
          <w:p w14:paraId="08D97314">
            <w:pPr>
              <w:spacing w:after="60" w:line="259" w:lineRule="auto"/>
              <w:rPr>
                <w:rFonts w:hint="default" w:ascii="Times New Roman" w:hAnsi="Times New Roman" w:cs="Times New Roman"/>
              </w:rPr>
            </w:pPr>
            <w:r>
              <w:rPr>
                <w:rFonts w:hint="default" w:ascii="Times New Roman" w:hAnsi="Times New Roman" w:cs="Times New Roman"/>
              </w:rPr>
              <w:t>Mảng các đỉnh</w:t>
            </w:r>
          </w:p>
        </w:tc>
        <w:tc>
          <w:tcPr>
            <w:tcW w:w="3005" w:type="dxa"/>
            <w:vAlign w:val="center"/>
          </w:tcPr>
          <w:p w14:paraId="19207ADE">
            <w:pPr>
              <w:spacing w:after="60" w:line="259" w:lineRule="auto"/>
              <w:rPr>
                <w:rFonts w:hint="default" w:ascii="Times New Roman" w:hAnsi="Times New Roman" w:cs="Times New Roman"/>
              </w:rPr>
            </w:pPr>
            <w:r>
              <w:rPr>
                <w:rFonts w:hint="default" w:ascii="Times New Roman" w:hAnsi="Times New Roman" w:cs="Times New Roman"/>
              </w:rPr>
              <w:t>Đường đi từ s đến t</w:t>
            </w:r>
          </w:p>
        </w:tc>
        <w:tc>
          <w:tcPr>
            <w:tcW w:w="2268" w:type="dxa"/>
            <w:vAlign w:val="center"/>
          </w:tcPr>
          <w:p w14:paraId="0E165DC2">
            <w:pPr>
              <w:spacing w:after="60" w:line="259" w:lineRule="auto"/>
              <w:rPr>
                <w:rFonts w:hint="default" w:ascii="Times New Roman" w:hAnsi="Times New Roman" w:cs="Times New Roman"/>
              </w:rPr>
            </w:pPr>
            <w:r>
              <w:rPr>
                <w:rFonts w:hint="default" w:ascii="Times New Roman" w:hAnsi="Times New Roman" w:cs="Times New Roman"/>
              </w:rPr>
              <w:t>In "KHONG CO DUONG"</w:t>
            </w:r>
          </w:p>
        </w:tc>
      </w:tr>
      <w:tr w14:paraId="441894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138D82FE">
            <w:pPr>
              <w:spacing w:after="60" w:line="259" w:lineRule="auto"/>
              <w:rPr>
                <w:rFonts w:hint="default" w:ascii="Times New Roman" w:hAnsi="Times New Roman" w:cs="Times New Roman"/>
              </w:rPr>
            </w:pPr>
            <w:r>
              <w:rPr>
                <w:rFonts w:hint="default" w:ascii="Times New Roman" w:hAnsi="Times New Roman" w:cs="Times New Roman"/>
              </w:rPr>
              <w:t>Tổng trọng số</w:t>
            </w:r>
          </w:p>
        </w:tc>
        <w:tc>
          <w:tcPr>
            <w:tcW w:w="2098" w:type="dxa"/>
            <w:vAlign w:val="center"/>
          </w:tcPr>
          <w:p w14:paraId="36E70505">
            <w:pPr>
              <w:spacing w:after="60" w:line="259" w:lineRule="auto"/>
              <w:rPr>
                <w:rFonts w:hint="default" w:ascii="Times New Roman" w:hAnsi="Times New Roman" w:cs="Times New Roman"/>
              </w:rPr>
            </w:pPr>
            <w:r>
              <w:rPr>
                <w:rFonts w:hint="default" w:ascii="Times New Roman" w:hAnsi="Times New Roman" w:cs="Times New Roman"/>
              </w:rPr>
              <w:t>Số nguyên</w:t>
            </w:r>
          </w:p>
        </w:tc>
        <w:tc>
          <w:tcPr>
            <w:tcW w:w="3005" w:type="dxa"/>
            <w:vAlign w:val="center"/>
          </w:tcPr>
          <w:p w14:paraId="57B853E0">
            <w:pPr>
              <w:spacing w:after="60" w:line="259" w:lineRule="auto"/>
              <w:rPr>
                <w:rFonts w:hint="default" w:ascii="Times New Roman" w:hAnsi="Times New Roman" w:cs="Times New Roman"/>
              </w:rPr>
            </w:pPr>
            <w:r>
              <w:rPr>
                <w:rFonts w:hint="default" w:ascii="Times New Roman" w:hAnsi="Times New Roman" w:cs="Times New Roman"/>
              </w:rPr>
              <w:t>Tổng chi phí trên đường đi ngắn nhất</w:t>
            </w:r>
          </w:p>
        </w:tc>
        <w:tc>
          <w:tcPr>
            <w:tcW w:w="2268" w:type="dxa"/>
            <w:vAlign w:val="center"/>
          </w:tcPr>
          <w:p w14:paraId="5576A804">
            <w:pPr>
              <w:spacing w:after="60" w:line="259" w:lineRule="auto"/>
              <w:rPr>
                <w:rFonts w:hint="default" w:ascii="Times New Roman" w:hAnsi="Times New Roman" w:cs="Times New Roman"/>
                <w:lang w:val="vi-VN"/>
              </w:rPr>
            </w:pPr>
            <w:r>
              <w:rPr>
                <w:rFonts w:hint="default" w:ascii="Times New Roman" w:hAnsi="Times New Roman" w:cs="Times New Roman"/>
              </w:rPr>
              <w:t>Không</w:t>
            </w:r>
            <w:r>
              <w:rPr>
                <w:rFonts w:hint="default" w:ascii="Times New Roman" w:hAnsi="Times New Roman" w:cs="Times New Roman"/>
                <w:lang w:val="vi-VN"/>
              </w:rPr>
              <w:t xml:space="preserve"> có đường đi: không xuất tổng</w:t>
            </w:r>
          </w:p>
        </w:tc>
      </w:tr>
      <w:tr w14:paraId="189E81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36164868">
            <w:pPr>
              <w:spacing w:after="60" w:line="259" w:lineRule="auto"/>
              <w:rPr>
                <w:rFonts w:hint="default" w:ascii="Times New Roman" w:hAnsi="Times New Roman" w:cs="Times New Roman"/>
              </w:rPr>
            </w:pPr>
            <w:r>
              <w:rPr>
                <w:rFonts w:hint="default" w:ascii="Times New Roman" w:hAnsi="Times New Roman" w:cs="Times New Roman"/>
              </w:rPr>
              <w:t>Thông báo lỗi</w:t>
            </w:r>
          </w:p>
        </w:tc>
        <w:tc>
          <w:tcPr>
            <w:tcW w:w="2098" w:type="dxa"/>
            <w:vAlign w:val="center"/>
          </w:tcPr>
          <w:p w14:paraId="0FE47D19">
            <w:pPr>
              <w:spacing w:after="60" w:line="259" w:lineRule="auto"/>
              <w:rPr>
                <w:rFonts w:hint="default" w:ascii="Times New Roman" w:hAnsi="Times New Roman" w:cs="Times New Roman"/>
                <w:lang w:val="vi-VN"/>
              </w:rPr>
            </w:pPr>
            <w:r>
              <w:rPr>
                <w:rFonts w:hint="default" w:ascii="Times New Roman" w:hAnsi="Times New Roman" w:cs="Times New Roman"/>
              </w:rPr>
              <w:t>Chuỗi</w:t>
            </w:r>
            <w:r>
              <w:rPr>
                <w:rFonts w:hint="default" w:ascii="Times New Roman" w:hAnsi="Times New Roman" w:cs="Times New Roman"/>
                <w:lang w:val="vi-VN"/>
              </w:rPr>
              <w:t xml:space="preserve"> kĩ tự</w:t>
            </w:r>
          </w:p>
        </w:tc>
        <w:tc>
          <w:tcPr>
            <w:tcW w:w="3005" w:type="dxa"/>
            <w:vAlign w:val="center"/>
          </w:tcPr>
          <w:p w14:paraId="4B9FEE37">
            <w:pPr>
              <w:spacing w:after="60" w:line="259" w:lineRule="auto"/>
              <w:rPr>
                <w:rFonts w:hint="default" w:ascii="Times New Roman" w:hAnsi="Times New Roman" w:cs="Times New Roman"/>
                <w:lang w:val="vi-VN"/>
              </w:rPr>
            </w:pPr>
            <w:r>
              <w:rPr>
                <w:rFonts w:hint="default" w:ascii="Times New Roman" w:hAnsi="Times New Roman" w:cs="Times New Roman"/>
                <w:lang w:val="vi-VN"/>
              </w:rPr>
              <w:t>Nhận biết cạnh có trọng số âm w &lt; 0</w:t>
            </w:r>
          </w:p>
        </w:tc>
        <w:tc>
          <w:tcPr>
            <w:tcW w:w="2268" w:type="dxa"/>
            <w:vAlign w:val="center"/>
          </w:tcPr>
          <w:p w14:paraId="51828E6B">
            <w:pPr>
              <w:spacing w:after="60" w:line="259" w:lineRule="auto"/>
              <w:rPr>
                <w:rFonts w:hint="default" w:ascii="Times New Roman" w:hAnsi="Times New Roman" w:cs="Times New Roman"/>
                <w:lang w:val="vi-VN"/>
              </w:rPr>
            </w:pPr>
            <w:r>
              <w:rPr>
                <w:rFonts w:hint="default" w:ascii="Times New Roman" w:hAnsi="Times New Roman" w:cs="Times New Roman"/>
              </w:rPr>
              <w:t>Từ chối chạy</w:t>
            </w:r>
            <w:r>
              <w:rPr>
                <w:rFonts w:hint="default" w:ascii="Times New Roman" w:hAnsi="Times New Roman" w:cs="Times New Roman"/>
                <w:lang w:val="vi-VN"/>
              </w:rPr>
              <w:t xml:space="preserve"> LOI: Do thi chua canh co trong so am</w:t>
            </w:r>
          </w:p>
        </w:tc>
      </w:tr>
    </w:tbl>
    <w:p w14:paraId="23FEBF5B">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w14:paraId="7EFFC359">
      <w:pPr>
        <w:pStyle w:val="3"/>
        <w:rPr>
          <w:rFonts w:hint="default" w:ascii="Times New Roman" w:hAnsi="Times New Roman" w:cs="Times New Roman"/>
        </w:rPr>
      </w:pPr>
      <w:bookmarkStart w:id="15" w:name="_Toc243835332"/>
      <w:r>
        <w:rPr>
          <w:rFonts w:hint="default" w:ascii="Times New Roman" w:hAnsi="Times New Roman" w:cs="Times New Roman"/>
        </w:rPr>
        <w:t>1.4. Cách thực hiện và cấu trúc báo cáo</w:t>
      </w:r>
      <w:bookmarkEnd w:id="15"/>
    </w:p>
    <w:p w14:paraId="34F61D80">
      <w:pPr>
        <w:pStyle w:val="171"/>
        <w:rPr>
          <w:rFonts w:hint="default" w:ascii="Times New Roman" w:hAnsi="Times New Roman" w:cs="Times New Roman"/>
        </w:rPr>
      </w:pPr>
      <w:r>
        <w:rPr>
          <w:rFonts w:hint="default" w:ascii="Times New Roman" w:hAnsi="Times New Roman" w:cs="Times New Roman"/>
        </w:rPr>
        <w:t>Tóm tắt đọc sách → làm tay → cài đặt → kiểm thử → bằng chứng; giới thiệu mối liên hệ năm chương.</w:t>
      </w:r>
    </w:p>
    <w:p w14:paraId="60D68E31">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059"/>
          <w:id w:val="700059"/>
          <w:text w:multiLine="1"/>
        </w:sdtPr>
        <w:sdtEndPr>
          <w:rPr>
            <w:rFonts w:hint="default" w:ascii="Times New Roman" w:hAnsi="Times New Roman" w:cs="Times New Roman"/>
          </w:rPr>
        </w:sdtEndPr>
        <w:sdtContent>
          <w:r>
            <w:rPr>
              <w:rFonts w:hint="default" w:ascii="Times New Roman" w:hAnsi="Times New Roman" w:cs="Times New Roman"/>
            </w:rPr>
            <w:t>Quá trình thực hiện bao gồm: Đọc kỹ lý thuyết trong giáo trình về đồ thị và thuật toán Dijkstra, thực hiện lần vết bằng tay trên ví dụ nhỏ để hiểu bản chất, sau đó tiến hành cài đặt bằng C++, viết kịch bản kiểm thử tự động và lấy các minh chứng thực tế. Báo cáo được chia làm 5 chương tương ứng với quy trình trên.</w:t>
          </w:r>
        </w:sdtContent>
      </w:sdt>
    </w:p>
    <w:p w14:paraId="2219CDB6">
      <w:pPr>
        <w:pStyle w:val="176"/>
        <w:spacing w:before="80" w:after="100" w:line="269" w:lineRule="auto"/>
        <w:rPr>
          <w:rFonts w:hint="default" w:ascii="Times New Roman" w:hAnsi="Times New Roman" w:cs="Times New Roman"/>
        </w:rPr>
      </w:pPr>
      <w:bookmarkStart w:id="16" w:name="_Toc243125652"/>
      <w:r>
        <w:rPr>
          <w:rFonts w:hint="default" w:ascii="Times New Roman" w:hAnsi="Times New Roman" w:cs="Times New Roman"/>
        </w:rPr>
        <w:t>Bảng 1.3 Đối chiếu yêu cầu và sản phẩm</w:t>
      </w:r>
      <w:bookmarkEnd w:id="16"/>
    </w:p>
    <w:tbl>
      <w:tblPr>
        <w:tblStyle w:val="3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70" w:type="dxa"/>
          <w:bottom w:w="70" w:type="dxa"/>
          <w:right w:w="70" w:type="dxa"/>
        </w:tblCellMar>
      </w:tblPr>
      <w:tblGrid>
        <w:gridCol w:w="1982"/>
        <w:gridCol w:w="3900"/>
        <w:gridCol w:w="3190"/>
      </w:tblGrid>
      <w:tr w14:paraId="1617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70" w:type="dxa"/>
            <w:bottom w:w="70" w:type="dxa"/>
            <w:right w:w="70" w:type="dxa"/>
          </w:tblCellMar>
        </w:tblPrEx>
        <w:trPr>
          <w:cantSplit/>
          <w:tblHeader/>
        </w:trPr>
        <w:tc>
          <w:tcPr>
            <w:tcW w:w="1982" w:type="dxa"/>
            <w:shd w:val="clear" w:color="auto" w:fill="E8EBEF"/>
            <w:vAlign w:val="center"/>
          </w:tcPr>
          <w:p w14:paraId="52F585C6">
            <w:pPr>
              <w:spacing w:after="40" w:line="252" w:lineRule="auto"/>
              <w:rPr>
                <w:rFonts w:hint="default" w:ascii="Times New Roman" w:hAnsi="Times New Roman" w:cs="Times New Roman"/>
              </w:rPr>
            </w:pPr>
            <w:r>
              <w:rPr>
                <w:rFonts w:hint="default" w:ascii="Times New Roman" w:hAnsi="Times New Roman" w:cs="Times New Roman"/>
                <w:b/>
                <w:sz w:val="23"/>
              </w:rPr>
              <w:t>Yêu cầu trên phiếu</w:t>
            </w:r>
          </w:p>
        </w:tc>
        <w:tc>
          <w:tcPr>
            <w:tcW w:w="3900" w:type="dxa"/>
            <w:shd w:val="clear" w:color="auto" w:fill="E8EBEF"/>
            <w:vAlign w:val="center"/>
          </w:tcPr>
          <w:p w14:paraId="3019E1C9">
            <w:pPr>
              <w:spacing w:after="40" w:line="252" w:lineRule="auto"/>
              <w:rPr>
                <w:rFonts w:hint="default" w:ascii="Times New Roman" w:hAnsi="Times New Roman" w:cs="Times New Roman"/>
              </w:rPr>
            </w:pPr>
            <w:r>
              <w:rPr>
                <w:rFonts w:hint="default" w:ascii="Times New Roman" w:hAnsi="Times New Roman" w:cs="Times New Roman"/>
                <w:b/>
                <w:sz w:val="23"/>
              </w:rPr>
              <w:t>Sản phẩm/điều kiện kiểm</w:t>
            </w:r>
          </w:p>
        </w:tc>
        <w:tc>
          <w:tcPr>
            <w:tcW w:w="3190" w:type="dxa"/>
            <w:shd w:val="clear" w:color="auto" w:fill="E8EBEF"/>
            <w:vAlign w:val="center"/>
          </w:tcPr>
          <w:p w14:paraId="6BF7A23A">
            <w:pPr>
              <w:spacing w:after="40" w:line="252" w:lineRule="auto"/>
              <w:rPr>
                <w:rFonts w:hint="default" w:ascii="Times New Roman" w:hAnsi="Times New Roman" w:cs="Times New Roman"/>
              </w:rPr>
            </w:pPr>
            <w:r>
              <w:rPr>
                <w:rFonts w:hint="default" w:ascii="Times New Roman" w:hAnsi="Times New Roman" w:cs="Times New Roman"/>
                <w:b/>
                <w:sz w:val="23"/>
              </w:rPr>
              <w:t>Mục sẽ trình bày</w:t>
            </w:r>
          </w:p>
        </w:tc>
      </w:tr>
      <w:tr w14:paraId="1A1C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70" w:type="dxa"/>
            <w:bottom w:w="70" w:type="dxa"/>
            <w:right w:w="70" w:type="dxa"/>
          </w:tblCellMar>
        </w:tblPrEx>
        <w:trPr>
          <w:cantSplit/>
        </w:trPr>
        <w:tc>
          <w:tcPr>
            <w:tcW w:w="1982" w:type="dxa"/>
            <w:vAlign w:val="center"/>
          </w:tcPr>
          <w:p w14:paraId="1BA96342">
            <w:pPr>
              <w:spacing w:after="40" w:line="252" w:lineRule="auto"/>
              <w:rPr>
                <w:rFonts w:hint="default" w:ascii="Times New Roman" w:hAnsi="Times New Roman" w:cs="Times New Roman"/>
              </w:rPr>
            </w:pPr>
            <w:sdt>
              <w:sdtPr>
                <w:rPr>
                  <w:rFonts w:hint="default" w:ascii="Times New Roman" w:hAnsi="Times New Roman" w:cs="Times New Roman"/>
                </w:rPr>
                <w:alias w:val="Yêu cầu 1"/>
                <w:tag w:val="SV_0060"/>
                <w:id w:val="700060"/>
                <w:text w:multiLine="1"/>
              </w:sdtPr>
              <w:sdtEndPr>
                <w:rPr>
                  <w:rFonts w:hint="default" w:ascii="Times New Roman" w:hAnsi="Times New Roman" w:cs="Times New Roman"/>
                </w:rPr>
              </w:sdtEndPr>
              <w:sdtContent>
                <w:r>
                  <w:rPr>
                    <w:rFonts w:hint="default" w:ascii="Times New Roman" w:hAnsi="Times New Roman" w:cs="Times New Roman"/>
                  </w:rPr>
                  <w:t>Cài đặt Dijkstra từ 1 nguồn</w:t>
                </w:r>
              </w:sdtContent>
            </w:sdt>
          </w:p>
        </w:tc>
        <w:tc>
          <w:tcPr>
            <w:tcW w:w="3900" w:type="dxa"/>
            <w:vAlign w:val="center"/>
          </w:tcPr>
          <w:p w14:paraId="4C5193C6">
            <w:pPr>
              <w:spacing w:after="40" w:line="252" w:lineRule="auto"/>
              <w:rPr>
                <w:rFonts w:hint="default" w:ascii="Times New Roman" w:hAnsi="Times New Roman" w:cs="Times New Roman"/>
              </w:rPr>
            </w:pPr>
            <w:sdt>
              <w:sdtPr>
                <w:rPr>
                  <w:rFonts w:hint="default" w:ascii="Times New Roman" w:hAnsi="Times New Roman" w:cs="Times New Roman"/>
                </w:rPr>
                <w:alias w:val="Output hoặc điều kiện"/>
                <w:tag w:val="SV_0061"/>
                <w:id w:val="700061"/>
                <w:text w:multiLine="1"/>
              </w:sdtPr>
              <w:sdtEndPr>
                <w:rPr>
                  <w:rFonts w:hint="default" w:ascii="Times New Roman" w:hAnsi="Times New Roman" w:cs="Times New Roman"/>
                </w:rPr>
              </w:sdtEndPr>
              <w:sdtContent>
                <w:r>
                  <w:rPr>
                    <w:rFonts w:hint="default" w:ascii="Times New Roman" w:hAnsi="Times New Roman" w:cs="Times New Roman"/>
                  </w:rPr>
                  <w:t>Code C++ hoàn chỉnh, chạy đúng</w:t>
                </w:r>
              </w:sdtContent>
            </w:sdt>
          </w:p>
        </w:tc>
        <w:tc>
          <w:tcPr>
            <w:tcW w:w="3190" w:type="dxa"/>
            <w:vAlign w:val="center"/>
          </w:tcPr>
          <w:p w14:paraId="709EE0A1">
            <w:pPr>
              <w:spacing w:after="40" w:line="252" w:lineRule="auto"/>
              <w:rPr>
                <w:rFonts w:hint="default" w:ascii="Times New Roman" w:hAnsi="Times New Roman" w:cs="Times New Roman"/>
              </w:rPr>
            </w:pPr>
            <w:sdt>
              <w:sdtPr>
                <w:rPr>
                  <w:rFonts w:hint="default" w:ascii="Times New Roman" w:hAnsi="Times New Roman" w:cs="Times New Roman"/>
                </w:rPr>
                <w:alias w:val="Mục"/>
                <w:tag w:val="SV_0062"/>
                <w:id w:val="700062"/>
                <w:text w:multiLine="1"/>
              </w:sdtPr>
              <w:sdtEndPr>
                <w:rPr>
                  <w:rFonts w:hint="default" w:ascii="Times New Roman" w:hAnsi="Times New Roman" w:cs="Times New Roman"/>
                </w:rPr>
              </w:sdtEndPr>
              <w:sdtContent>
                <w:r>
                  <w:rPr>
                    <w:rFonts w:hint="default" w:ascii="Times New Roman" w:hAnsi="Times New Roman" w:cs="Times New Roman"/>
                  </w:rPr>
                  <w:t>Mục 3.3</w:t>
                </w:r>
              </w:sdtContent>
            </w:sdt>
          </w:p>
        </w:tc>
      </w:tr>
      <w:tr w14:paraId="788D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70" w:type="dxa"/>
            <w:bottom w:w="70" w:type="dxa"/>
            <w:right w:w="70" w:type="dxa"/>
          </w:tblCellMar>
        </w:tblPrEx>
        <w:trPr>
          <w:cantSplit/>
        </w:trPr>
        <w:tc>
          <w:tcPr>
            <w:tcW w:w="1982" w:type="dxa"/>
            <w:vAlign w:val="center"/>
          </w:tcPr>
          <w:p w14:paraId="4ED5E243">
            <w:pPr>
              <w:spacing w:after="40" w:line="252" w:lineRule="auto"/>
              <w:rPr>
                <w:rFonts w:hint="default" w:ascii="Times New Roman" w:hAnsi="Times New Roman" w:cs="Times New Roman"/>
              </w:rPr>
            </w:pPr>
            <w:sdt>
              <w:sdtPr>
                <w:rPr>
                  <w:rFonts w:hint="default" w:ascii="Times New Roman" w:hAnsi="Times New Roman" w:cs="Times New Roman"/>
                </w:rPr>
                <w:alias w:val="Yêu cầu 2"/>
                <w:tag w:val="SV_0063"/>
                <w:id w:val="700063"/>
                <w:text w:multiLine="1"/>
              </w:sdtPr>
              <w:sdtEndPr>
                <w:rPr>
                  <w:rFonts w:hint="default" w:ascii="Times New Roman" w:hAnsi="Times New Roman" w:cs="Times New Roman"/>
                </w:rPr>
              </w:sdtEndPr>
              <w:sdtContent>
                <w:r>
                  <w:rPr>
                    <w:rFonts w:hint="default" w:ascii="Times New Roman" w:hAnsi="Times New Roman" w:cs="Times New Roman"/>
                  </w:rPr>
                  <w:t>Thực hiện phép nới lỏng</w:t>
                </w:r>
              </w:sdtContent>
            </w:sdt>
          </w:p>
        </w:tc>
        <w:tc>
          <w:tcPr>
            <w:tcW w:w="3900" w:type="dxa"/>
            <w:vAlign w:val="center"/>
          </w:tcPr>
          <w:p w14:paraId="7E560299">
            <w:pPr>
              <w:spacing w:after="40" w:line="252" w:lineRule="auto"/>
              <w:rPr>
                <w:rFonts w:hint="default" w:ascii="Times New Roman" w:hAnsi="Times New Roman" w:cs="Times New Roman"/>
              </w:rPr>
            </w:pPr>
            <w:sdt>
              <w:sdtPr>
                <w:rPr>
                  <w:rFonts w:hint="default" w:ascii="Times New Roman" w:hAnsi="Times New Roman" w:cs="Times New Roman"/>
                </w:rPr>
                <w:alias w:val="Output hoặc điều kiện"/>
                <w:tag w:val="SV_0064"/>
                <w:id w:val="700064"/>
                <w:text w:multiLine="1"/>
              </w:sdtPr>
              <w:sdtEndPr>
                <w:rPr>
                  <w:rFonts w:hint="default" w:ascii="Times New Roman" w:hAnsi="Times New Roman" w:cs="Times New Roman"/>
                </w:rPr>
              </w:sdtEndPr>
              <w:sdtContent>
                <w:r>
                  <w:rPr>
                    <w:rFonts w:hint="default" w:ascii="Times New Roman" w:hAnsi="Times New Roman" w:cs="Times New Roman"/>
                  </w:rPr>
                  <w:t>Hàm noi_long được viết độc lập</w:t>
                </w:r>
              </w:sdtContent>
            </w:sdt>
          </w:p>
        </w:tc>
        <w:tc>
          <w:tcPr>
            <w:tcW w:w="3190" w:type="dxa"/>
            <w:vAlign w:val="center"/>
          </w:tcPr>
          <w:p w14:paraId="44AE94C1">
            <w:pPr>
              <w:spacing w:after="40" w:line="252" w:lineRule="auto"/>
              <w:rPr>
                <w:rFonts w:hint="default" w:ascii="Times New Roman" w:hAnsi="Times New Roman" w:cs="Times New Roman"/>
              </w:rPr>
            </w:pPr>
            <w:sdt>
              <w:sdtPr>
                <w:rPr>
                  <w:rFonts w:hint="default" w:ascii="Times New Roman" w:hAnsi="Times New Roman" w:cs="Times New Roman"/>
                </w:rPr>
                <w:alias w:val="Mục"/>
                <w:tag w:val="SV_0065"/>
                <w:id w:val="700065"/>
                <w:text w:multiLine="1"/>
              </w:sdtPr>
              <w:sdtEndPr>
                <w:rPr>
                  <w:rFonts w:hint="default" w:ascii="Times New Roman" w:hAnsi="Times New Roman" w:cs="Times New Roman"/>
                </w:rPr>
              </w:sdtEndPr>
              <w:sdtContent>
                <w:r>
                  <w:rPr>
                    <w:rFonts w:hint="default" w:ascii="Times New Roman" w:hAnsi="Times New Roman" w:cs="Times New Roman"/>
                  </w:rPr>
                  <w:t>Mục 3.2</w:t>
                </w:r>
              </w:sdtContent>
            </w:sdt>
          </w:p>
        </w:tc>
      </w:tr>
      <w:tr w14:paraId="7B0D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70" w:type="dxa"/>
            <w:bottom w:w="70" w:type="dxa"/>
            <w:right w:w="70" w:type="dxa"/>
          </w:tblCellMar>
        </w:tblPrEx>
        <w:trPr>
          <w:cantSplit/>
          <w:trHeight w:val="501" w:hRule="atLeast"/>
        </w:trPr>
        <w:tc>
          <w:tcPr>
            <w:tcW w:w="1982" w:type="dxa"/>
            <w:vAlign w:val="center"/>
          </w:tcPr>
          <w:p w14:paraId="66F27E55">
            <w:pPr>
              <w:spacing w:after="40" w:line="252" w:lineRule="auto"/>
              <w:rPr>
                <w:rFonts w:hint="default" w:ascii="Times New Roman" w:hAnsi="Times New Roman" w:cs="Times New Roman"/>
              </w:rPr>
            </w:pPr>
            <w:sdt>
              <w:sdtPr>
                <w:rPr>
                  <w:rFonts w:hint="default" w:ascii="Times New Roman" w:hAnsi="Times New Roman" w:cs="Times New Roman"/>
                </w:rPr>
                <w:alias w:val="Bổ sung đủ phần bắt buộc"/>
                <w:tag w:val="SV_0066"/>
                <w:id w:val="700066"/>
                <w:text w:multiLine="1"/>
              </w:sdtPr>
              <w:sdtEndPr>
                <w:rPr>
                  <w:rFonts w:hint="default" w:ascii="Times New Roman" w:hAnsi="Times New Roman" w:cs="Times New Roman"/>
                </w:rPr>
              </w:sdtEndPr>
              <w:sdtContent>
                <w:r>
                  <w:rPr>
                    <w:rFonts w:hint="default" w:ascii="Times New Roman" w:hAnsi="Times New Roman" w:cs="Times New Roman"/>
                  </w:rPr>
                  <w:t>Xử lý lỗi cạnh âm</w:t>
                </w:r>
              </w:sdtContent>
            </w:sdt>
          </w:p>
        </w:tc>
        <w:tc>
          <w:tcPr>
            <w:tcW w:w="3900" w:type="dxa"/>
            <w:vAlign w:val="center"/>
          </w:tcPr>
          <w:p w14:paraId="7FE560E9">
            <w:pPr>
              <w:spacing w:after="40" w:line="252" w:lineRule="auto"/>
              <w:rPr>
                <w:rFonts w:hint="default" w:ascii="Times New Roman" w:hAnsi="Times New Roman" w:cs="Times New Roman"/>
              </w:rPr>
            </w:pPr>
            <w:sdt>
              <w:sdtPr>
                <w:rPr>
                  <w:rFonts w:hint="default" w:ascii="Times New Roman" w:hAnsi="Times New Roman" w:cs="Times New Roman"/>
                </w:rPr>
                <w:alias w:val="Không thay bằng phần mở rộng"/>
                <w:tag w:val="SV_0067"/>
                <w:id w:val="700067"/>
                <w:text w:multiLine="1"/>
              </w:sdtPr>
              <w:sdtEndPr>
                <w:rPr>
                  <w:rFonts w:hint="default" w:ascii="Times New Roman" w:hAnsi="Times New Roman" w:cs="Times New Roman"/>
                </w:rPr>
              </w:sdtEndPr>
              <w:sdtContent>
                <w:r>
                  <w:rPr>
                    <w:rFonts w:hint="default" w:ascii="Times New Roman" w:hAnsi="Times New Roman" w:cs="Times New Roman"/>
                  </w:rPr>
                  <w:t>Cờ hasNegativeWeight chặn chương trình</w:t>
                </w:r>
              </w:sdtContent>
            </w:sdt>
          </w:p>
        </w:tc>
        <w:tc>
          <w:tcPr>
            <w:tcW w:w="3190" w:type="dxa"/>
            <w:vAlign w:val="center"/>
          </w:tcPr>
          <w:p w14:paraId="1DC3C947">
            <w:pPr>
              <w:spacing w:after="40" w:line="252" w:lineRule="auto"/>
              <w:rPr>
                <w:rFonts w:hint="default" w:ascii="Times New Roman" w:hAnsi="Times New Roman" w:cs="Times New Roman"/>
              </w:rPr>
            </w:pPr>
            <w:sdt>
              <w:sdtPr>
                <w:rPr>
                  <w:rFonts w:hint="default" w:ascii="Times New Roman" w:hAnsi="Times New Roman" w:cs="Times New Roman"/>
                </w:rPr>
                <w:alias w:val="Mục"/>
                <w:tag w:val="SV_0068"/>
                <w:id w:val="700068"/>
                <w:text w:multiLine="1"/>
              </w:sdtPr>
              <w:sdtEndPr>
                <w:rPr>
                  <w:rFonts w:hint="default" w:ascii="Times New Roman" w:hAnsi="Times New Roman" w:cs="Times New Roman"/>
                </w:rPr>
              </w:sdtEndPr>
              <w:sdtContent>
                <w:r>
                  <w:rPr>
                    <w:rFonts w:hint="default" w:ascii="Times New Roman" w:hAnsi="Times New Roman" w:cs="Times New Roman"/>
                  </w:rPr>
                  <w:t>Mục 4.6 ( Ca A08)</w:t>
                </w:r>
              </w:sdtContent>
            </w:sdt>
          </w:p>
        </w:tc>
      </w:tr>
      <w:tr w14:paraId="4110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70" w:type="dxa"/>
            <w:bottom w:w="70" w:type="dxa"/>
            <w:right w:w="70" w:type="dxa"/>
          </w:tblCellMar>
        </w:tblPrEx>
        <w:trPr>
          <w:cantSplit/>
          <w:trHeight w:val="501" w:hRule="atLeast"/>
        </w:trPr>
        <w:tc>
          <w:tcPr>
            <w:tcW w:w="1982" w:type="dxa"/>
            <w:vAlign w:val="center"/>
          </w:tcPr>
          <w:p w14:paraId="6F6B768D">
            <w:pPr>
              <w:spacing w:after="40" w:line="252" w:lineRule="auto"/>
              <w:rPr>
                <w:rFonts w:hint="default" w:ascii="Times New Roman" w:hAnsi="Times New Roman" w:cs="Times New Roman"/>
              </w:rPr>
            </w:pPr>
            <w:r>
              <w:rPr>
                <w:rFonts w:hint="default" w:ascii="Times New Roman" w:hAnsi="Times New Roman" w:cs="Times New Roman"/>
              </w:rPr>
              <w:t>In mảng khoảng cách và truy vết</w:t>
            </w:r>
          </w:p>
        </w:tc>
        <w:tc>
          <w:tcPr>
            <w:tcW w:w="3900" w:type="dxa"/>
            <w:vAlign w:val="center"/>
          </w:tcPr>
          <w:p w14:paraId="08B0008D">
            <w:pPr>
              <w:spacing w:after="40" w:line="252" w:lineRule="auto"/>
              <w:rPr>
                <w:rFonts w:hint="default" w:ascii="Times New Roman" w:hAnsi="Times New Roman" w:cs="Times New Roman"/>
              </w:rPr>
            </w:pPr>
            <w:r>
              <w:rPr>
                <w:rFonts w:hint="default" w:ascii="Times New Roman" w:hAnsi="Times New Roman" w:cs="Times New Roman"/>
              </w:rPr>
              <w:t>Output chuẩn xác theo 12 ca test</w:t>
            </w:r>
          </w:p>
        </w:tc>
        <w:tc>
          <w:tcPr>
            <w:tcW w:w="3190" w:type="dxa"/>
            <w:vAlign w:val="center"/>
          </w:tcPr>
          <w:p w14:paraId="6311E87A">
            <w:pPr>
              <w:spacing w:after="40" w:line="252" w:lineRule="auto"/>
              <w:rPr>
                <w:rFonts w:hint="default" w:ascii="Times New Roman" w:hAnsi="Times New Roman" w:cs="Times New Roman"/>
              </w:rPr>
            </w:pPr>
            <w:r>
              <w:rPr>
                <w:rFonts w:hint="default" w:ascii="Times New Roman" w:hAnsi="Times New Roman" w:cs="Times New Roman"/>
              </w:rPr>
              <w:t>Mục 4.2</w:t>
            </w:r>
          </w:p>
        </w:tc>
      </w:tr>
    </w:tbl>
    <w:p w14:paraId="4A77164A">
      <w:pPr>
        <w:pStyle w:val="171"/>
        <w:spacing w:before="0" w:line="240" w:lineRule="auto"/>
        <w:ind w:firstLine="0"/>
        <w:jc w:val="left"/>
        <w:rPr>
          <w:rFonts w:hint="default" w:ascii="Times New Roman" w:hAnsi="Times New Roman" w:cs="Times New Roman"/>
        </w:rPr>
      </w:pPr>
    </w:p>
    <w:p w14:paraId="559EF983">
      <w:pPr>
        <w:pStyle w:val="2"/>
        <w:keepNext w:val="0"/>
        <w:spacing w:before="0" w:after="320"/>
        <w:rPr>
          <w:rFonts w:hint="default" w:ascii="Times New Roman" w:hAnsi="Times New Roman" w:cs="Times New Roman"/>
        </w:rPr>
      </w:pPr>
      <w:bookmarkStart w:id="17" w:name="_Toc243835333"/>
      <w:r>
        <w:rPr>
          <w:rFonts w:hint="default" w:ascii="Times New Roman" w:hAnsi="Times New Roman" w:cs="Times New Roman"/>
        </w:rPr>
        <w:t>CHƯƠNG 2. CƠ SỞ LÝ THUYẾT</w:t>
      </w:r>
      <w:bookmarkEnd w:id="17"/>
    </w:p>
    <w:p w14:paraId="4ED6EE41">
      <w:pPr>
        <w:pStyle w:val="3"/>
        <w:rPr>
          <w:rFonts w:hint="default" w:ascii="Times New Roman" w:hAnsi="Times New Roman" w:cs="Times New Roman"/>
        </w:rPr>
      </w:pPr>
      <w:bookmarkStart w:id="18" w:name="_Toc243835334"/>
      <w:r>
        <w:rPr>
          <w:rFonts w:hint="default" w:ascii="Times New Roman" w:hAnsi="Times New Roman" w:cs="Times New Roman"/>
        </w:rPr>
        <w:t>2.1. Khái niệm và mô hình dữ liệu</w:t>
      </w:r>
      <w:bookmarkEnd w:id="18"/>
    </w:p>
    <w:p w14:paraId="267F2163">
      <w:pPr>
        <w:pStyle w:val="171"/>
        <w:rPr>
          <w:rFonts w:hint="default" w:ascii="Times New Roman" w:hAnsi="Times New Roman" w:cs="Times New Roman"/>
        </w:rPr>
      </w:pPr>
      <w:r>
        <w:rPr>
          <w:rFonts w:hint="default" w:ascii="Times New Roman" w:hAnsi="Times New Roman" w:cs="Times New Roman"/>
        </w:rPr>
        <w:t>Định nghĩa các đối tượng của đúng đề: số, mảng, dãy con, trạng thái, nút, cây hoặc đồ thị. Ghi ký hiệu n và tham số phụ; dẫn mục/trang giáo trình.</w:t>
      </w:r>
    </w:p>
    <w:p w14:paraId="76308A69">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069"/>
          <w:id w:val="700069"/>
          <w:text w:multiLine="1"/>
        </w:sdtPr>
        <w:sdtEndPr>
          <w:rPr>
            <w:rFonts w:hint="default" w:ascii="Times New Roman" w:hAnsi="Times New Roman" w:cs="Times New Roman"/>
          </w:rPr>
        </w:sdtEndPr>
        <w:sdtContent>
          <w:r>
            <w:rPr>
              <w:rFonts w:hint="default" w:ascii="Times New Roman" w:hAnsi="Times New Roman" w:cs="Times New Roman"/>
            </w:rPr>
            <w:t>Đồ thị vô hướng có trọng số: G = (V, E), trong đó V là tập đỉnh, E là tập cạnh. Mỗi cạnh có một trọng số w ≥ 0 đại diện cho chi phí. (Trích mục 6.1, trang 139).</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Biểu diễn đồ thị: Đề tài sử dụng Danh sách kề (Adjacency List) vì đồ thị thưa (số cạnh ít hơn nhiều so với n(n-1)/2), giúp tiết kiệm bộ nhớ O(V + E) thay vì O(V²) như ma trận kề. (Trích mục 6.2.2, trang 140).</w:t>
          </w:r>
        </w:sdtContent>
      </w:sdt>
    </w:p>
    <w:p w14:paraId="3F3AC7DE">
      <w:pPr>
        <w:pStyle w:val="3"/>
        <w:rPr>
          <w:rFonts w:hint="default" w:ascii="Times New Roman" w:hAnsi="Times New Roman" w:cs="Times New Roman"/>
        </w:rPr>
      </w:pPr>
      <w:bookmarkStart w:id="19" w:name="_Toc243835335"/>
      <w:r>
        <w:rPr>
          <w:rFonts w:hint="default" w:ascii="Times New Roman" w:hAnsi="Times New Roman" w:cs="Times New Roman"/>
        </w:rPr>
        <w:t>2.2. Cấu trúc dữ liệu sử dụng</w:t>
      </w:r>
      <w:bookmarkEnd w:id="19"/>
    </w:p>
    <w:p w14:paraId="4D1274E0">
      <w:pPr>
        <w:pStyle w:val="4"/>
        <w:rPr>
          <w:rFonts w:hint="default" w:ascii="Times New Roman" w:hAnsi="Times New Roman" w:cs="Times New Roman"/>
        </w:rPr>
      </w:pPr>
      <w:bookmarkStart w:id="20" w:name="_Toc243835336"/>
      <w:r>
        <w:rPr>
          <w:rFonts w:hint="default" w:ascii="Times New Roman" w:hAnsi="Times New Roman" w:cs="Times New Roman"/>
        </w:rPr>
        <w:t>2.2.1. Dữ liệu và thao tác chính</w:t>
      </w:r>
      <w:bookmarkEnd w:id="20"/>
    </w:p>
    <w:p w14:paraId="581A9E6C">
      <w:pPr>
        <w:pStyle w:val="171"/>
        <w:rPr>
          <w:rFonts w:hint="default" w:ascii="Times New Roman" w:hAnsi="Times New Roman" w:cs="Times New Roman"/>
        </w:rPr>
      </w:pPr>
      <w:r>
        <w:rPr>
          <w:rFonts w:hint="default" w:ascii="Times New Roman" w:hAnsi="Times New Roman" w:cs="Times New Roman"/>
        </w:rPr>
        <w:t>Nêu mỗi cấu trúc lưu gì, thao tác nào dùng và lý do phù hợp. Đặt sơ đồ nhỏ nếu làm rõ được liên hệ.</w:t>
      </w:r>
    </w:p>
    <w:p w14:paraId="103C8867">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70"/>
          <w:id w:val="700070"/>
          <w:text w:multiLine="1"/>
        </w:sdtPr>
        <w:sdtEndPr>
          <w:rPr>
            <w:rFonts w:hint="default" w:ascii="Times New Roman" w:hAnsi="Times New Roman" w:cs="Times New Roman"/>
          </w:rPr>
        </w:sdtEndPr>
        <w:sdtContent>
          <w:r>
            <w:rPr>
              <w:rFonts w:hint="default" w:ascii="Times New Roman" w:hAnsi="Times New Roman" w:cs="Times New Roman"/>
            </w:rPr>
            <w:t>vector&lt;vector&lt;Edge&gt;&gt; adj: Mảng các vector, mỗi phần tử lưu danh sách các cạnh kề của một đỉnh. Phù hợp để duyệt nhanh các đỉnh lân cận.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vector&lt;int&gt; dist: Mảng một chiều lưu khoảng cách ngắn nhất tạm thời từ đỉnh nguồn đến các đỉnh. Khởi tạo bằng INF.</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vector&lt;int&gt; parent: Mảng lưu vết đỉnh cha để phục vụ cho việc truy vết đường đi.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priority_queue: Hàng đợi ưu tiên (Min-Heap) lưu các cặp (khoảng_cách, đỉnh). Sử dụng greater&lt;pair&lt;int, int&gt;&gt; để luôn lấy ra đỉnh có khoảng cách nhỏ nhất trong O(log V).</w:t>
          </w:r>
        </w:sdtContent>
      </w:sdt>
    </w:p>
    <w:p w14:paraId="7D4991DC">
      <w:pPr>
        <w:pStyle w:val="4"/>
        <w:rPr>
          <w:rFonts w:hint="default" w:ascii="Times New Roman" w:hAnsi="Times New Roman" w:cs="Times New Roman"/>
        </w:rPr>
      </w:pPr>
      <w:bookmarkStart w:id="21" w:name="_Toc243835337"/>
      <w:r>
        <w:rPr>
          <w:rFonts w:hint="default" w:ascii="Times New Roman" w:hAnsi="Times New Roman" w:cs="Times New Roman"/>
        </w:rPr>
        <w:t>2.2.2. Quy ước và điều kiện hợp lệ</w:t>
      </w:r>
      <w:bookmarkEnd w:id="21"/>
    </w:p>
    <w:p w14:paraId="0A6D98D7">
      <w:pPr>
        <w:pStyle w:val="171"/>
        <w:rPr>
          <w:rFonts w:hint="default" w:ascii="Times New Roman" w:hAnsi="Times New Roman" w:cs="Times New Roman"/>
        </w:rPr>
      </w:pPr>
      <w:r>
        <w:rPr>
          <w:rFonts w:hint="default" w:ascii="Times New Roman" w:hAnsi="Times New Roman" w:cs="Times New Roman"/>
        </w:rPr>
        <w:t>Nêu chỉ số, ký hiệu rỗng, khóa trùng, hướng cạnh hoặc điều kiện tương ứng đúng phiếu. Bỏ những khái niệm không dùng.</w:t>
      </w:r>
    </w:p>
    <w:p w14:paraId="298D2395">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71"/>
          <w:id w:val="700071"/>
          <w:text w:multiLine="1"/>
        </w:sdtPr>
        <w:sdtEndPr>
          <w:rPr>
            <w:rFonts w:hint="default" w:ascii="Times New Roman" w:hAnsi="Times New Roman" w:cs="Times New Roman"/>
          </w:rPr>
        </w:sdtEndPr>
        <w:sdtContent>
          <w:r>
            <w:rPr>
              <w:rFonts w:hint="default" w:ascii="Times New Roman" w:hAnsi="Times New Roman" w:cs="Times New Roman"/>
            </w:rPr>
            <w:t>Chỉ số mảng được sử dụng từ 1 đến n. Giá trị vô cực INF được định nghĩa là 1e9 (một tỷ) để tránh tràn số khi cộng thêm trọng số. Đồ thị không có cạnh âm.</w:t>
          </w:r>
        </w:sdtContent>
      </w:sdt>
    </w:p>
    <w:p w14:paraId="269ADCCD">
      <w:pPr>
        <w:pStyle w:val="176"/>
        <w:spacing w:before="80" w:after="100" w:line="269" w:lineRule="auto"/>
        <w:rPr>
          <w:rFonts w:hint="default" w:ascii="Times New Roman" w:hAnsi="Times New Roman" w:cs="Times New Roman"/>
        </w:rPr>
      </w:pPr>
      <w:bookmarkStart w:id="22" w:name="_Toc243125653"/>
      <w:r>
        <w:rPr>
          <w:rFonts w:hint="default" w:ascii="Times New Roman" w:hAnsi="Times New Roman" w:cs="Times New Roman"/>
        </w:rPr>
        <w:t>Bảng 2.1 Biến cấu trúc và điều kiện phải duy trì</w:t>
      </w:r>
      <w:bookmarkEnd w:id="22"/>
    </w:p>
    <w:tbl>
      <w:tblPr>
        <w:tblStyle w:val="39"/>
        <w:tblW w:w="9072"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3402"/>
        <w:gridCol w:w="3969"/>
      </w:tblGrid>
      <w:tr w14:paraId="7F6D51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1E157DDD">
            <w:pPr>
              <w:spacing w:after="40" w:line="252" w:lineRule="auto"/>
              <w:rPr>
                <w:rFonts w:hint="default" w:ascii="Times New Roman" w:hAnsi="Times New Roman" w:cs="Times New Roman"/>
              </w:rPr>
            </w:pPr>
            <w:r>
              <w:rPr>
                <w:rFonts w:hint="default" w:ascii="Times New Roman" w:hAnsi="Times New Roman" w:cs="Times New Roman"/>
                <w:b/>
                <w:sz w:val="23"/>
              </w:rPr>
              <w:t>Ký hiệu / cấu trúc</w:t>
            </w:r>
          </w:p>
        </w:tc>
        <w:tc>
          <w:tcPr>
            <w:tcW w:w="3402" w:type="dxa"/>
            <w:shd w:val="clear" w:color="auto" w:fill="E8EBEF"/>
            <w:vAlign w:val="center"/>
          </w:tcPr>
          <w:p w14:paraId="398A5583">
            <w:pPr>
              <w:spacing w:after="40" w:line="252" w:lineRule="auto"/>
              <w:rPr>
                <w:rFonts w:hint="default" w:ascii="Times New Roman" w:hAnsi="Times New Roman" w:cs="Times New Roman"/>
              </w:rPr>
            </w:pPr>
            <w:r>
              <w:rPr>
                <w:rFonts w:hint="default" w:ascii="Times New Roman" w:hAnsi="Times New Roman" w:cs="Times New Roman"/>
                <w:b/>
                <w:sz w:val="23"/>
              </w:rPr>
              <w:t>Ý nghĩa</w:t>
            </w:r>
          </w:p>
        </w:tc>
        <w:tc>
          <w:tcPr>
            <w:tcW w:w="3969" w:type="dxa"/>
            <w:shd w:val="clear" w:color="auto" w:fill="E8EBEF"/>
            <w:vAlign w:val="center"/>
          </w:tcPr>
          <w:p w14:paraId="0AFF4E59">
            <w:pPr>
              <w:spacing w:after="40" w:line="252" w:lineRule="auto"/>
              <w:rPr>
                <w:rFonts w:hint="default" w:ascii="Times New Roman" w:hAnsi="Times New Roman" w:cs="Times New Roman"/>
              </w:rPr>
            </w:pPr>
            <w:r>
              <w:rPr>
                <w:rFonts w:hint="default" w:ascii="Times New Roman" w:hAnsi="Times New Roman" w:cs="Times New Roman"/>
                <w:b/>
                <w:sz w:val="23"/>
              </w:rPr>
              <w:t>Miền / bất biến</w:t>
            </w:r>
          </w:p>
        </w:tc>
      </w:tr>
      <w:tr w14:paraId="179696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FED91CC">
            <w:pPr>
              <w:spacing w:after="40" w:line="252" w:lineRule="auto"/>
              <w:rPr>
                <w:rFonts w:hint="default" w:ascii="Times New Roman" w:hAnsi="Times New Roman" w:cs="Times New Roman"/>
              </w:rPr>
            </w:pPr>
            <w:sdt>
              <w:sdtPr>
                <w:rPr>
                  <w:rFonts w:hint="default" w:ascii="Times New Roman" w:hAnsi="Times New Roman" w:cs="Times New Roman"/>
                </w:rPr>
                <w:alias w:val="Tên"/>
                <w:tag w:val="SV_0072"/>
                <w:id w:val="700072"/>
                <w:text w:multiLine="1"/>
              </w:sdtPr>
              <w:sdtEndPr>
                <w:rPr>
                  <w:rFonts w:hint="default" w:ascii="Times New Roman" w:hAnsi="Times New Roman" w:cs="Times New Roman"/>
                </w:rPr>
              </w:sdtEndPr>
              <w:sdtContent>
                <w:r>
                  <w:rPr>
                    <w:rFonts w:hint="default" w:ascii="Times New Roman" w:hAnsi="Times New Roman" w:cs="Times New Roman"/>
                  </w:rPr>
                  <w:t>dist[u]</w:t>
                </w:r>
              </w:sdtContent>
            </w:sdt>
          </w:p>
        </w:tc>
        <w:tc>
          <w:tcPr>
            <w:tcW w:w="3402" w:type="dxa"/>
            <w:vAlign w:val="center"/>
          </w:tcPr>
          <w:p w14:paraId="77FF13B3">
            <w:pPr>
              <w:spacing w:after="40" w:line="252" w:lineRule="auto"/>
              <w:rPr>
                <w:rFonts w:hint="default" w:ascii="Times New Roman" w:hAnsi="Times New Roman" w:cs="Times New Roman"/>
              </w:rPr>
            </w:pPr>
            <w:sdt>
              <w:sdtPr>
                <w:rPr>
                  <w:rFonts w:hint="default" w:ascii="Times New Roman" w:hAnsi="Times New Roman" w:cs="Times New Roman"/>
                </w:rPr>
                <w:alias w:val="Lưu thông tin gì"/>
                <w:tag w:val="SV_0073"/>
                <w:id w:val="700073"/>
                <w:text w:multiLine="1"/>
              </w:sdtPr>
              <w:sdtEndPr>
                <w:rPr>
                  <w:rFonts w:hint="default" w:ascii="Times New Roman" w:hAnsi="Times New Roman" w:cs="Times New Roman"/>
                </w:rPr>
              </w:sdtEndPr>
              <w:sdtContent>
                <w:r>
                  <w:rPr>
                    <w:rFonts w:hint="default" w:ascii="Times New Roman" w:hAnsi="Times New Roman" w:cs="Times New Roman"/>
                  </w:rPr>
                  <w:t>Khoảng cách ngắn nhất từ s tới u</w:t>
                </w:r>
              </w:sdtContent>
            </w:sdt>
          </w:p>
        </w:tc>
        <w:tc>
          <w:tcPr>
            <w:tcW w:w="3969" w:type="dxa"/>
            <w:vAlign w:val="center"/>
          </w:tcPr>
          <w:p w14:paraId="0FA3BD01">
            <w:pPr>
              <w:spacing w:after="40" w:line="252" w:lineRule="auto"/>
              <w:rPr>
                <w:rFonts w:hint="default" w:ascii="Times New Roman" w:hAnsi="Times New Roman" w:cs="Times New Roman"/>
              </w:rPr>
            </w:pPr>
            <w:sdt>
              <w:sdtPr>
                <w:rPr>
                  <w:rFonts w:hint="default" w:ascii="Times New Roman" w:hAnsi="Times New Roman" w:cs="Times New Roman"/>
                </w:rPr>
                <w:alias w:val="Điều kiện phải đúng"/>
                <w:tag w:val="SV_0074"/>
                <w:id w:val="700074"/>
                <w:text w:multiLine="1"/>
              </w:sdtPr>
              <w:sdtEndPr>
                <w:rPr>
                  <w:rFonts w:hint="default" w:ascii="Times New Roman" w:hAnsi="Times New Roman" w:cs="Times New Roman"/>
                </w:rPr>
              </w:sdtEndPr>
              <w:sdtContent>
                <w:r>
                  <w:rPr>
                    <w:rFonts w:hint="default" w:ascii="Times New Roman" w:hAnsi="Times New Roman" w:cs="Times New Roman"/>
                  </w:rPr>
                  <w:t>Luôn ≥ 0, bằng INF nếu chưa tìm thấy đường</w:t>
                </w:r>
              </w:sdtContent>
            </w:sdt>
          </w:p>
        </w:tc>
      </w:tr>
      <w:tr w14:paraId="1A945D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711A228">
            <w:pPr>
              <w:spacing w:after="40" w:line="252" w:lineRule="auto"/>
              <w:rPr>
                <w:rFonts w:hint="default" w:ascii="Times New Roman" w:hAnsi="Times New Roman" w:cs="Times New Roman"/>
              </w:rPr>
            </w:pPr>
            <w:sdt>
              <w:sdtPr>
                <w:rPr>
                  <w:rFonts w:hint="default" w:ascii="Times New Roman" w:hAnsi="Times New Roman" w:cs="Times New Roman"/>
                </w:rPr>
                <w:alias w:val="Tên"/>
                <w:tag w:val="SV_0075"/>
                <w:id w:val="700075"/>
                <w:text w:multiLine="1"/>
              </w:sdtPr>
              <w:sdtEndPr>
                <w:rPr>
                  <w:rFonts w:hint="default" w:ascii="Times New Roman" w:hAnsi="Times New Roman" w:cs="Times New Roman"/>
                </w:rPr>
              </w:sdtEndPr>
              <w:sdtContent>
                <w:r>
                  <w:rPr>
                    <w:rFonts w:hint="default" w:ascii="Times New Roman" w:hAnsi="Times New Roman" w:cs="Times New Roman"/>
                  </w:rPr>
                  <w:t>parent[u]</w:t>
                </w:r>
              </w:sdtContent>
            </w:sdt>
          </w:p>
        </w:tc>
        <w:tc>
          <w:tcPr>
            <w:tcW w:w="3402" w:type="dxa"/>
            <w:vAlign w:val="center"/>
          </w:tcPr>
          <w:p w14:paraId="4A868E41">
            <w:pPr>
              <w:spacing w:after="40" w:line="252" w:lineRule="auto"/>
              <w:rPr>
                <w:rFonts w:hint="default" w:ascii="Times New Roman" w:hAnsi="Times New Roman" w:cs="Times New Roman"/>
              </w:rPr>
            </w:pPr>
            <w:sdt>
              <w:sdtPr>
                <w:rPr>
                  <w:rFonts w:hint="default" w:ascii="Times New Roman" w:hAnsi="Times New Roman" w:cs="Times New Roman"/>
                </w:rPr>
                <w:alias w:val="Lưu thông tin gì"/>
                <w:tag w:val="SV_0076"/>
                <w:id w:val="700076"/>
                <w:text w:multiLine="1"/>
              </w:sdtPr>
              <w:sdtEndPr>
                <w:rPr>
                  <w:rFonts w:hint="default" w:ascii="Times New Roman" w:hAnsi="Times New Roman" w:cs="Times New Roman"/>
                </w:rPr>
              </w:sdtEndPr>
              <w:sdtContent>
                <w:r>
                  <w:rPr>
                    <w:rFonts w:hint="default" w:ascii="Times New Roman" w:hAnsi="Times New Roman" w:cs="Times New Roman"/>
                  </w:rPr>
                  <w:t>Đỉnh liền trước u trên đường đi tối ưu</w:t>
                </w:r>
              </w:sdtContent>
            </w:sdt>
          </w:p>
        </w:tc>
        <w:tc>
          <w:tcPr>
            <w:tcW w:w="3969" w:type="dxa"/>
            <w:vAlign w:val="center"/>
          </w:tcPr>
          <w:p w14:paraId="270C3685">
            <w:pPr>
              <w:spacing w:after="40" w:line="252" w:lineRule="auto"/>
              <w:rPr>
                <w:rFonts w:hint="default" w:ascii="Times New Roman" w:hAnsi="Times New Roman" w:cs="Times New Roman"/>
              </w:rPr>
            </w:pPr>
            <w:sdt>
              <w:sdtPr>
                <w:rPr>
                  <w:rFonts w:hint="default" w:ascii="Times New Roman" w:hAnsi="Times New Roman" w:cs="Times New Roman"/>
                </w:rPr>
                <w:alias w:val="Điều kiện phải đúng"/>
                <w:tag w:val="SV_0077"/>
                <w:id w:val="700077"/>
                <w:text w:multiLine="1"/>
              </w:sdtPr>
              <w:sdtEndPr>
                <w:rPr>
                  <w:rFonts w:hint="default" w:ascii="Times New Roman" w:hAnsi="Times New Roman" w:cs="Times New Roman"/>
                </w:rPr>
              </w:sdtEndPr>
              <w:sdtContent>
                <w:r>
                  <w:rPr>
                    <w:rFonts w:hint="default" w:ascii="Times New Roman" w:hAnsi="Times New Roman" w:cs="Times New Roman"/>
                  </w:rPr>
                  <w:t>Nhận giá trị từ 1…n hoặc -1</w:t>
                </w:r>
              </w:sdtContent>
            </w:sdt>
          </w:p>
        </w:tc>
      </w:tr>
      <w:tr w14:paraId="1BB554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AB8D83E">
            <w:pPr>
              <w:spacing w:after="40" w:line="252" w:lineRule="auto"/>
              <w:rPr>
                <w:rFonts w:hint="default" w:ascii="Times New Roman" w:hAnsi="Times New Roman" w:cs="Times New Roman"/>
              </w:rPr>
            </w:pPr>
            <w:r>
              <w:rPr>
                <w:rFonts w:hint="default" w:ascii="Times New Roman" w:hAnsi="Times New Roman" w:cs="Times New Roman"/>
              </w:rPr>
              <w:t>pq</w:t>
            </w:r>
          </w:p>
        </w:tc>
        <w:tc>
          <w:tcPr>
            <w:tcW w:w="3402" w:type="dxa"/>
            <w:vAlign w:val="center"/>
          </w:tcPr>
          <w:p w14:paraId="404C78EC">
            <w:pPr>
              <w:spacing w:after="40" w:line="252" w:lineRule="auto"/>
              <w:rPr>
                <w:rFonts w:hint="default" w:ascii="Times New Roman" w:hAnsi="Times New Roman" w:cs="Times New Roman"/>
              </w:rPr>
            </w:pPr>
            <w:r>
              <w:rPr>
                <w:rFonts w:hint="default" w:ascii="Times New Roman" w:hAnsi="Times New Roman" w:cs="Times New Roman"/>
              </w:rPr>
              <w:t>Hàng đợi ưu tiên</w:t>
            </w:r>
          </w:p>
        </w:tc>
        <w:tc>
          <w:tcPr>
            <w:tcW w:w="3969" w:type="dxa"/>
            <w:vAlign w:val="center"/>
          </w:tcPr>
          <w:p w14:paraId="50C7CAA1">
            <w:pPr>
              <w:spacing w:after="40" w:line="252" w:lineRule="auto"/>
              <w:rPr>
                <w:rFonts w:hint="default" w:ascii="Times New Roman" w:hAnsi="Times New Roman" w:cs="Times New Roman"/>
              </w:rPr>
            </w:pPr>
            <w:r>
              <w:rPr>
                <w:rFonts w:hint="default" w:ascii="Times New Roman" w:hAnsi="Times New Roman" w:cs="Times New Roman"/>
              </w:rPr>
              <w:t>Luân lấy ra phần tử có khoảng cách nhỏ nhất</w:t>
            </w:r>
          </w:p>
        </w:tc>
      </w:tr>
    </w:tbl>
    <w:p w14:paraId="48C6EDB9">
      <w:pPr>
        <w:pStyle w:val="171"/>
        <w:spacing w:before="0" w:line="240" w:lineRule="auto"/>
        <w:ind w:firstLine="0"/>
        <w:jc w:val="left"/>
        <w:rPr>
          <w:rFonts w:hint="default" w:ascii="Times New Roman" w:hAnsi="Times New Roman" w:cs="Times New Roman"/>
        </w:rPr>
      </w:pPr>
    </w:p>
    <w:p w14:paraId="129AA767">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rPr>
        <w:t>Sơ đồ hoặc ví dụ mô hình</w:t>
      </w:r>
    </w:p>
    <w:p w14:paraId="5214E20C">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CHÈN HÌNH 2.1 TỰ VẼ NẾU CẦN VÀ GIẢI THÍCH TRONG VĂN BẢN"/>
          <w:tag w:val="SV_0078"/>
          <w:id w:val="700078"/>
          <w:showingPlcHdr/>
          <w:text w:multiLine="1"/>
        </w:sdtPr>
        <w:sdtEndPr>
          <w:rPr>
            <w:rFonts w:hint="default" w:ascii="Times New Roman" w:hAnsi="Times New Roman" w:cs="Times New Roman"/>
          </w:rPr>
        </w:sdtEndPr>
        <w:sdtContent>
          <w:r>
            <w:rPr>
              <w:rFonts w:hint="default" w:ascii="Times New Roman" w:hAnsi="Times New Roman" w:cs="Times New Roman"/>
            </w:rPr>
            <w:t xml:space="preserve">     </w:t>
          </w:r>
        </w:sdtContent>
      </w:sdt>
    </w:p>
    <w:p w14:paraId="0630D914">
      <w:pPr>
        <w:pStyle w:val="171"/>
        <w:pageBreakBefore/>
        <w:spacing w:before="0" w:after="100" w:line="269" w:lineRule="auto"/>
        <w:ind w:firstLine="0"/>
        <w:jc w:val="center"/>
        <w:rPr>
          <w:rFonts w:hint="default" w:ascii="Times New Roman" w:hAnsi="Times New Roman" w:cs="Times New Roman"/>
        </w:rPr>
      </w:pPr>
      <w:r>
        <w:rPr>
          <w:rFonts w:hint="default" w:ascii="Times New Roman" w:hAnsi="Times New Roman" w:cs="Times New Roman"/>
          <w:b/>
          <w:sz w:val="28"/>
        </w:rPr>
        <w:t>Cơ sở thuật toán và giới hạn áp dụng</w:t>
      </w:r>
    </w:p>
    <w:p w14:paraId="1B048B44">
      <w:pPr>
        <w:pStyle w:val="3"/>
        <w:rPr>
          <w:rFonts w:hint="default" w:ascii="Times New Roman" w:hAnsi="Times New Roman" w:cs="Times New Roman"/>
        </w:rPr>
      </w:pPr>
      <w:bookmarkStart w:id="23" w:name="_Toc243835338"/>
      <w:r>
        <w:rPr>
          <w:rFonts w:hint="default" w:ascii="Times New Roman" w:hAnsi="Times New Roman" w:cs="Times New Roman"/>
        </w:rPr>
        <w:t>2.3. Nguyên lý thuật toán</w:t>
      </w:r>
      <w:bookmarkEnd w:id="23"/>
    </w:p>
    <w:p w14:paraId="185F6F9F">
      <w:pPr>
        <w:pStyle w:val="4"/>
        <w:rPr>
          <w:rFonts w:hint="default" w:ascii="Times New Roman" w:hAnsi="Times New Roman" w:cs="Times New Roman"/>
        </w:rPr>
      </w:pPr>
      <w:bookmarkStart w:id="24" w:name="_Toc243835339"/>
      <w:r>
        <w:rPr>
          <w:rFonts w:hint="default" w:ascii="Times New Roman" w:hAnsi="Times New Roman" w:cs="Times New Roman"/>
        </w:rPr>
        <w:t>2.3.1. Ý tưởng xử lý</w:t>
      </w:r>
      <w:bookmarkEnd w:id="24"/>
    </w:p>
    <w:p w14:paraId="2049D7EB">
      <w:pPr>
        <w:pStyle w:val="171"/>
        <w:rPr>
          <w:rFonts w:hint="default" w:ascii="Times New Roman" w:hAnsi="Times New Roman" w:cs="Times New Roman"/>
        </w:rPr>
      </w:pPr>
      <w:r>
        <w:rPr>
          <w:rFonts w:hint="default" w:ascii="Times New Roman" w:hAnsi="Times New Roman" w:cs="Times New Roman"/>
        </w:rPr>
        <w:t>Mô tả bước lựa chọn/cập nhật cốt lõi của đề; với nhiều phương án theo phiếu, tách từng phương án và điểm khác. Nếu một phương án thì chỉ trình bày phương án đó.</w:t>
      </w:r>
    </w:p>
    <w:p w14:paraId="4BED0BD7">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79"/>
          <w:id w:val="700079"/>
          <w:text w:multiLine="1"/>
        </w:sdtPr>
        <w:sdtEndPr>
          <w:rPr>
            <w:rFonts w:hint="default" w:ascii="Times New Roman" w:hAnsi="Times New Roman" w:cs="Times New Roman"/>
          </w:rPr>
        </w:sdtEndPr>
        <w:sdtContent>
          <w:r>
            <w:rPr>
              <w:rFonts w:hint="default" w:ascii="Times New Roman" w:hAnsi="Times New Roman" w:cs="Times New Roman"/>
            </w:rPr>
            <w:t>Thuật toán duy trì một tập các đỉnh đã tìm được đường đi ngắn nhất. Tại mỗi bước, thuật toán chọn đỉnh u chưa xét có dist[u] nhỏ nhất, sau đó thực hiện phép "nới lỏng" (relaxation) trên tất cả các đỉnh kề v của u: nếu dist[u] + w(u,v) &lt; dist[v] thì cập nhật dist[v] và ghi nhận parent[v] = u.</w:t>
          </w:r>
        </w:sdtContent>
      </w:sdt>
    </w:p>
    <w:p w14:paraId="5FEC1D28">
      <w:pPr>
        <w:pStyle w:val="4"/>
        <w:rPr>
          <w:rFonts w:hint="default" w:ascii="Times New Roman" w:hAnsi="Times New Roman" w:cs="Times New Roman"/>
        </w:rPr>
      </w:pPr>
      <w:bookmarkStart w:id="25" w:name="_Toc243835340"/>
      <w:r>
        <w:rPr>
          <w:rFonts w:hint="default" w:ascii="Times New Roman" w:hAnsi="Times New Roman" w:cs="Times New Roman"/>
        </w:rPr>
        <w:t>2.3.2. Điều kiện bắt đầu và kết thúc</w:t>
      </w:r>
      <w:bookmarkEnd w:id="25"/>
    </w:p>
    <w:p w14:paraId="00277083">
      <w:pPr>
        <w:pStyle w:val="171"/>
        <w:rPr>
          <w:rFonts w:hint="default" w:ascii="Times New Roman" w:hAnsi="Times New Roman" w:cs="Times New Roman"/>
        </w:rPr>
      </w:pPr>
      <w:r>
        <w:rPr>
          <w:rFonts w:hint="default" w:ascii="Times New Roman" w:hAnsi="Times New Roman" w:cs="Times New Roman"/>
        </w:rPr>
        <w:t>Nêu dữ liệu khởi tạo, điều kiện dừng và kết quả trả về. Với đệ quy/quy hoạch động, nêu cơ sở và quan hệ truy hồi; với cấu trúc, nêu bất biến thao tác.</w:t>
      </w:r>
    </w:p>
    <w:p w14:paraId="0413F110">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80"/>
          <w:id w:val="700080"/>
          <w:text w:multiLine="1"/>
        </w:sdtPr>
        <w:sdtEndPr>
          <w:rPr>
            <w:rFonts w:hint="default" w:ascii="Times New Roman" w:hAnsi="Times New Roman" w:cs="Times New Roman"/>
          </w:rPr>
        </w:sdtEndPr>
        <w:sdtContent>
          <w:r>
            <w:rPr>
              <w:rFonts w:hint="default" w:ascii="Times New Roman" w:hAnsi="Times New Roman" w:cs="Times New Roman"/>
            </w:rPr>
            <w:t>Bắt đầu: dist[s] = 0, dist[v] = INF với mọi v ≠ s. Đưa (0, s) vào hàng đợi ưu tiên.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Kết thúc: Vòng lặp dừng khi hàng đợi ưu tiên rỗng. Kết quả trả về là mảng dist chứa khoảng cách ngắn nhất và mảng parent để truy vết.</w:t>
          </w:r>
        </w:sdtContent>
      </w:sdt>
    </w:p>
    <w:p w14:paraId="0C13B162">
      <w:pPr>
        <w:pStyle w:val="3"/>
        <w:rPr>
          <w:rFonts w:hint="default" w:ascii="Times New Roman" w:hAnsi="Times New Roman" w:cs="Times New Roman"/>
        </w:rPr>
      </w:pPr>
      <w:bookmarkStart w:id="26" w:name="_Toc243835341"/>
      <w:r>
        <w:rPr>
          <w:rFonts w:hint="default" w:ascii="Times New Roman" w:hAnsi="Times New Roman" w:cs="Times New Roman"/>
        </w:rPr>
        <w:t>2.4. Cơ sở đánh giá thời gian và bộ nhớ</w:t>
      </w:r>
      <w:bookmarkEnd w:id="26"/>
    </w:p>
    <w:p w14:paraId="6A88B1C9">
      <w:pPr>
        <w:pStyle w:val="171"/>
        <w:rPr>
          <w:rFonts w:hint="default" w:ascii="Times New Roman" w:hAnsi="Times New Roman" w:cs="Times New Roman"/>
        </w:rPr>
      </w:pPr>
      <w:r>
        <w:rPr>
          <w:rFonts w:hint="default" w:ascii="Times New Roman" w:hAnsi="Times New Roman" w:cs="Times New Roman"/>
        </w:rPr>
        <w:t>Định nghĩa quy mô và phép toán chính; nêu dự đoán O theo giáo trình cho các phần sẽ cài. Phân biệt bộ nhớ input và bộ nhớ phụ, chi phí lõi và in kết quả. Mọi khẳng định có điều kiện áp dụng cụ thể.</w:t>
      </w:r>
    </w:p>
    <w:p w14:paraId="191953FC">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081"/>
          <w:id w:val="700081"/>
          <w:text w:multiLine="1"/>
        </w:sdtPr>
        <w:sdtEndPr>
          <w:rPr>
            <w:rFonts w:hint="default" w:ascii="Times New Roman" w:hAnsi="Times New Roman" w:cs="Times New Roman"/>
          </w:rPr>
        </w:sdtEndPr>
        <w:sdtContent>
          <w:r>
            <w:rPr>
              <w:rFonts w:hint="default" w:ascii="Times New Roman" w:hAnsi="Times New Roman" w:cs="Times New Roman"/>
            </w:rPr>
            <w:t>Thời gian: Mỗi đỉnh được đưa vào hàng đợi tối đa một lần cho mỗi cạnh nối vào nó. Số thao tác trên heap là O(E). Mỗi thao tác push/pop tốn O(log V). Do đó, độ phức tạp tổng quát là O((V + E) log V). (Trích Định lý 6.3, trang 162).</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Bộ nhớ: Lưu trữ danh sách kề tốn O(V + E). Mảng dist, parent tốn O(V). Hàng đợi ưu tiên tốn tối đa O(E). Tổng cộng: O(V + E)</w:t>
          </w:r>
        </w:sdtContent>
      </w:sdt>
    </w:p>
    <w:p w14:paraId="7BB7B22D">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rPr>
        <w:t>Giả mã nền tảng</w:t>
      </w:r>
    </w:p>
    <w:p w14:paraId="513B5B10">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CHÈN GIẢ MÃ ĐÚNG THUẬT TOÁN; GHI NGUỒN VÀ PHẦN ĐIỀU CHỈNH"/>
          <w:tag w:val="SV_0082"/>
          <w:id w:val="700082"/>
          <w:text w:multiLine="1"/>
        </w:sdtPr>
        <w:sdtEndPr>
          <w:rPr>
            <w:rFonts w:hint="default" w:ascii="Times New Roman" w:hAnsi="Times New Roman" w:cs="Times New Roman"/>
          </w:rPr>
        </w:sdtEndPr>
        <w:sdtContent>
          <w:r>
            <w:rPr>
              <w:rFonts w:hint="default" w:ascii="Times New Roman" w:hAnsi="Times New Roman" w:cs="Times New Roman"/>
            </w:rPr>
            <w:t>DIJKSTRA(ke, s)</w:t>
          </w:r>
          <w:r>
            <w:rPr>
              <w:rFonts w:hint="default" w:ascii="Times New Roman" w:hAnsi="Times New Roman" w:cs="Times New Roman"/>
            </w:rPr>
            <w:br w:type="textWrapping"/>
          </w:r>
          <w:r>
            <w:rPr>
              <w:rFonts w:hint="default" w:ascii="Times New Roman" w:hAnsi="Times New Roman" w:cs="Times New Roman"/>
            </w:rPr>
            <w:t>1  dist[v] ← ∞ với mọi v; dist[s] ← 0</w:t>
          </w:r>
          <w:r>
            <w:rPr>
              <w:rFonts w:hint="default" w:ascii="Times New Roman" w:hAnsi="Times New Roman" w:cs="Times New Roman"/>
            </w:rPr>
            <w:br w:type="textWrapping"/>
          </w:r>
          <w:r>
            <w:rPr>
              <w:rFonts w:hint="default" w:ascii="Times New Roman" w:hAnsi="Times New Roman" w:cs="Times New Roman"/>
            </w:rPr>
            <w:t>2  parent[v] ← -1 với mọi v</w:t>
          </w:r>
          <w:r>
            <w:rPr>
              <w:rFonts w:hint="default" w:ascii="Times New Roman" w:hAnsi="Times New Roman" w:cs="Times New Roman"/>
            </w:rPr>
            <w:br w:type="textWrapping"/>
          </w:r>
          <w:r>
            <w:rPr>
              <w:rFonts w:hint="default" w:ascii="Times New Roman" w:hAnsi="Times New Roman" w:cs="Times New Roman"/>
            </w:rPr>
            <w:t>3  Q ← hàng đợi ưu tiên chứa (0, s)</w:t>
          </w:r>
          <w:r>
            <w:rPr>
              <w:rFonts w:hint="default" w:ascii="Times New Roman" w:hAnsi="Times New Roman" w:cs="Times New Roman"/>
            </w:rPr>
            <w:br w:type="textWrapping"/>
          </w:r>
          <w:r>
            <w:rPr>
              <w:rFonts w:hint="default" w:ascii="Times New Roman" w:hAnsi="Times New Roman" w:cs="Times New Roman"/>
            </w:rPr>
            <w:t>4  while Q khác rỗng</w:t>
          </w:r>
          <w:r>
            <w:rPr>
              <w:rFonts w:hint="default" w:ascii="Times New Roman" w:hAnsi="Times New Roman" w:cs="Times New Roman"/>
            </w:rPr>
            <w:br w:type="textWrapping"/>
          </w:r>
          <w:r>
            <w:rPr>
              <w:rFonts w:hint="default" w:ascii="Times New Roman" w:hAnsi="Times New Roman" w:cs="Times New Roman"/>
            </w:rPr>
            <w:t>5      (d, u) ← lấy phần tử nhỏ nhất của Q</w:t>
          </w:r>
          <w:r>
            <w:rPr>
              <w:rFonts w:hint="default" w:ascii="Times New Roman" w:hAnsi="Times New Roman" w:cs="Times New Roman"/>
            </w:rPr>
            <w:br w:type="textWrapping"/>
          </w:r>
          <w:r>
            <w:rPr>
              <w:rFonts w:hint="default" w:ascii="Times New Roman" w:hAnsi="Times New Roman" w:cs="Times New Roman"/>
            </w:rPr>
            <w:t>6      if d &gt; dist[u]: continue</w:t>
          </w:r>
          <w:r>
            <w:rPr>
              <w:rFonts w:hint="default" w:ascii="Times New Roman" w:hAnsi="Times New Roman" w:cs="Times New Roman"/>
            </w:rPr>
            <w:br w:type="textWrapping"/>
          </w:r>
          <w:r>
            <w:rPr>
              <w:rFonts w:hint="default" w:ascii="Times New Roman" w:hAnsi="Times New Roman" w:cs="Times New Roman"/>
            </w:rPr>
            <w:t>7      for mỗi (v, w) kề u</w:t>
          </w:r>
          <w:r>
            <w:rPr>
              <w:rFonts w:hint="default" w:ascii="Times New Roman" w:hAnsi="Times New Roman" w:cs="Times New Roman"/>
            </w:rPr>
            <w:br w:type="textWrapping"/>
          </w:r>
          <w:r>
            <w:rPr>
              <w:rFonts w:hint="default" w:ascii="Times New Roman" w:hAnsi="Times New Roman" w:cs="Times New Roman"/>
            </w:rPr>
            <w:t>8          if dist[u] + w &lt; dist[v]</w:t>
          </w:r>
          <w:r>
            <w:rPr>
              <w:rFonts w:hint="default" w:ascii="Times New Roman" w:hAnsi="Times New Roman" w:cs="Times New Roman"/>
            </w:rPr>
            <w:br w:type="textWrapping"/>
          </w:r>
          <w:r>
            <w:rPr>
              <w:rFonts w:hint="default" w:ascii="Times New Roman" w:hAnsi="Times New Roman" w:cs="Times New Roman"/>
            </w:rPr>
            <w:t>9              dist[v] ← dist[u] + w</w:t>
          </w:r>
          <w:r>
            <w:rPr>
              <w:rFonts w:hint="default" w:ascii="Times New Roman" w:hAnsi="Times New Roman" w:cs="Times New Roman"/>
            </w:rPr>
            <w:br w:type="textWrapping"/>
          </w:r>
          <w:r>
            <w:rPr>
              <w:rFonts w:hint="default" w:ascii="Times New Roman" w:hAnsi="Times New Roman" w:cs="Times New Roman"/>
            </w:rPr>
            <w:t>10             parent[v] ← u</w:t>
          </w:r>
          <w:r>
            <w:rPr>
              <w:rFonts w:hint="default" w:ascii="Times New Roman" w:hAnsi="Times New Roman" w:cs="Times New Roman"/>
            </w:rPr>
            <w:br w:type="textWrapping"/>
          </w:r>
          <w:r>
            <w:rPr>
              <w:rFonts w:hint="default" w:ascii="Times New Roman" w:hAnsi="Times New Roman" w:cs="Times New Roman"/>
            </w:rPr>
            <w:t>11             đưa (dist[v], v) vào Q</w:t>
          </w:r>
          <w:r>
            <w:rPr>
              <w:rFonts w:hint="default" w:ascii="Times New Roman" w:hAnsi="Times New Roman" w:cs="Times New Roman"/>
            </w:rPr>
            <w:br w:type="textWrapping"/>
          </w:r>
          <w:r>
            <w:rPr>
              <w:rFonts w:hint="default" w:ascii="Times New Roman" w:hAnsi="Times New Roman" w:cs="Times New Roman"/>
            </w:rPr>
            <w:t>12 return dist, parent</w:t>
          </w:r>
        </w:sdtContent>
      </w:sdt>
    </w:p>
    <w:p w14:paraId="6D21523F">
      <w:pPr>
        <w:pStyle w:val="2"/>
        <w:keepNext w:val="0"/>
        <w:spacing w:before="0" w:after="320"/>
        <w:rPr>
          <w:rFonts w:hint="default" w:ascii="Times New Roman" w:hAnsi="Times New Roman" w:cs="Times New Roman"/>
        </w:rPr>
      </w:pPr>
      <w:bookmarkStart w:id="27" w:name="_Toc243835342"/>
      <w:r>
        <w:rPr>
          <w:rFonts w:hint="default" w:ascii="Times New Roman" w:hAnsi="Times New Roman" w:cs="Times New Roman"/>
        </w:rPr>
        <w:t>CHƯƠNG 3. PHÂN TÍCH, THIẾT KẾ VÀ CÀI ĐẶT</w:t>
      </w:r>
      <w:bookmarkEnd w:id="27"/>
    </w:p>
    <w:p w14:paraId="325D2822">
      <w:pPr>
        <w:pStyle w:val="3"/>
        <w:rPr>
          <w:rFonts w:hint="default" w:ascii="Times New Roman" w:hAnsi="Times New Roman" w:cs="Times New Roman"/>
        </w:rPr>
      </w:pPr>
      <w:bookmarkStart w:id="28" w:name="_Toc243835343"/>
      <w:r>
        <w:rPr>
          <w:rFonts w:hint="default" w:ascii="Times New Roman" w:hAnsi="Times New Roman" w:cs="Times New Roman"/>
        </w:rPr>
        <w:t>3.1. Phân tích yêu cầu chương trình</w:t>
      </w:r>
      <w:bookmarkEnd w:id="28"/>
    </w:p>
    <w:p w14:paraId="3AD973E6">
      <w:pPr>
        <w:pStyle w:val="4"/>
        <w:rPr>
          <w:rFonts w:hint="default" w:ascii="Times New Roman" w:hAnsi="Times New Roman" w:cs="Times New Roman"/>
        </w:rPr>
      </w:pPr>
      <w:bookmarkStart w:id="29" w:name="_Toc243835344"/>
      <w:r>
        <w:rPr>
          <w:rFonts w:hint="default" w:ascii="Times New Roman" w:hAnsi="Times New Roman" w:cs="Times New Roman"/>
        </w:rPr>
        <w:t>3.1.1. Hợp đồng input/output</w:t>
      </w:r>
      <w:bookmarkEnd w:id="29"/>
    </w:p>
    <w:p w14:paraId="43400656">
      <w:pPr>
        <w:pStyle w:val="171"/>
        <w:rPr>
          <w:rFonts w:hint="default" w:ascii="Times New Roman" w:hAnsi="Times New Roman" w:cs="Times New Roman"/>
        </w:rPr>
      </w:pPr>
      <w:r>
        <w:rPr>
          <w:rFonts w:hint="default" w:ascii="Times New Roman" w:hAnsi="Times New Roman" w:cs="Times New Roman"/>
        </w:rPr>
        <w:t>Viết hợp đồng hàm bằng tên biến thật, điều kiện đầu vào, giá trị trả và lỗi. Đối chiếu từng output với phiếu.</w:t>
      </w:r>
    </w:p>
    <w:p w14:paraId="0A3FEB89">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83"/>
          <w:id w:val="700083"/>
          <w:text w:multiLine="1"/>
        </w:sdtPr>
        <w:sdtEndPr>
          <w:rPr>
            <w:rFonts w:hint="default" w:ascii="Times New Roman" w:hAnsi="Times New Roman" w:cs="Times New Roman"/>
          </w:rPr>
        </w:sdtEndPr>
        <w:sdtContent>
          <w:r>
            <w:rPr>
              <w:rFonts w:hint="default" w:ascii="Times New Roman" w:hAnsi="Times New Roman" w:cs="Times New Roman"/>
            </w:rPr>
            <w:t>Hàm main(): Nhận input từ luồng cin. Trả về 0 nếu chạy thành công, 1 nếu có lỗi (cạnh âm, nguồn/đích không hợp lệ).</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Hàm dijkstra(int n, int s, ...): Nhận vào số đỉnh, đỉnh nguồn, danh sách kề. Trả về mảng dist và parent thông qua tham chiếu.</w:t>
          </w:r>
        </w:sdtContent>
      </w:sdt>
    </w:p>
    <w:p w14:paraId="513B9586">
      <w:pPr>
        <w:pStyle w:val="4"/>
        <w:rPr>
          <w:rFonts w:hint="default" w:ascii="Times New Roman" w:hAnsi="Times New Roman" w:cs="Times New Roman"/>
        </w:rPr>
      </w:pPr>
      <w:bookmarkStart w:id="30" w:name="_Toc243835345"/>
      <w:r>
        <w:rPr>
          <w:rFonts w:hint="default" w:ascii="Times New Roman" w:hAnsi="Times New Roman" w:cs="Times New Roman"/>
        </w:rPr>
        <w:t>3.1.2. Kiểm tra đầu vào</w:t>
      </w:r>
      <w:bookmarkEnd w:id="30"/>
    </w:p>
    <w:p w14:paraId="75E41CB4">
      <w:pPr>
        <w:pStyle w:val="171"/>
        <w:rPr>
          <w:rFonts w:hint="default" w:ascii="Times New Roman" w:hAnsi="Times New Roman" w:cs="Times New Roman"/>
        </w:rPr>
      </w:pPr>
      <w:r>
        <w:rPr>
          <w:rFonts w:hint="default" w:ascii="Times New Roman" w:hAnsi="Times New Roman" w:cs="Times New Roman"/>
        </w:rPr>
        <w:t>Chỉ rõ điều kiện cần xác thực và hành vi khi vi phạm. Phân biệt bài toán hợp lệ không có nghiệm với input sai.</w:t>
      </w:r>
    </w:p>
    <w:p w14:paraId="4B2E1C3A">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084"/>
          <w:id w:val="700084"/>
          <w:text w:multiLine="1"/>
        </w:sdtPr>
        <w:sdtEndPr>
          <w:rPr>
            <w:rFonts w:hint="default" w:ascii="Times New Roman" w:hAnsi="Times New Roman" w:cs="Times New Roman"/>
          </w:rPr>
        </w:sdtEndPr>
        <w:sdtContent>
          <w:r>
            <w:rPr>
              <w:rFonts w:hint="default" w:ascii="Times New Roman" w:hAnsi="Times New Roman" w:cs="Times New Roman"/>
            </w:rPr>
            <w:t>Chương trình kiểm tra n trong khoảng [1, 50], kiểm tra nguồn và đích có hợp lệ không. Đặc biệt, do Dijkstra không hoạt động đúng với cạnh âm, chương trình có cờ hasNegativeWeight để phát hiện và từ chối chạy nếu w &lt; 0, in ra thông báo lỗi và dừng chương trình.</w:t>
          </w:r>
        </w:sdtContent>
      </w:sdt>
    </w:p>
    <w:p w14:paraId="42FDBA35">
      <w:pPr>
        <w:pStyle w:val="3"/>
        <w:rPr>
          <w:rFonts w:hint="default" w:ascii="Times New Roman" w:hAnsi="Times New Roman" w:cs="Times New Roman"/>
        </w:rPr>
      </w:pPr>
      <w:bookmarkStart w:id="31" w:name="_Toc243835346"/>
      <w:r>
        <w:rPr>
          <w:rFonts w:hint="default" w:ascii="Times New Roman" w:hAnsi="Times New Roman" w:cs="Times New Roman"/>
        </w:rPr>
        <w:t>3.2. Thiết kế các hàm và dữ liệu</w:t>
      </w:r>
      <w:bookmarkEnd w:id="31"/>
    </w:p>
    <w:p w14:paraId="1ADD54A1">
      <w:pPr>
        <w:pStyle w:val="171"/>
        <w:rPr>
          <w:rFonts w:hint="default" w:ascii="Times New Roman" w:hAnsi="Times New Roman" w:cs="Times New Roman"/>
        </w:rPr>
      </w:pPr>
      <w:r>
        <w:rPr>
          <w:rFonts w:hint="default" w:ascii="Times New Roman" w:hAnsi="Times New Roman" w:cs="Times New Roman"/>
        </w:rPr>
        <w:t>Nêu tên hàm, tham số, giá trị trả về và trách nhiệm. Chỉ ra phần bắt buộc tự cài và công cụ hỗ trợ có sẵn. Tên hàm trong bảng phải có trong mã thật.</w:t>
      </w:r>
    </w:p>
    <w:p w14:paraId="38046201">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085"/>
          <w:id w:val="700085"/>
          <w:text w:multiLine="1"/>
        </w:sdtPr>
        <w:sdtEndPr>
          <w:rPr>
            <w:rFonts w:hint="default" w:ascii="Times New Roman" w:hAnsi="Times New Roman" w:cs="Times New Roman"/>
          </w:rPr>
        </w:sdtEndPr>
        <w:sdtContent>
          <w:r>
            <w:rPr>
              <w:rFonts w:hint="default" w:ascii="Times New Roman" w:hAnsi="Times New Roman" w:cs="Times New Roman"/>
            </w:rPr>
            <w:t>noi_long(u, v, w, dist, parent): Thực hiện phép nới lỏng cạnh, trả về true nếu cập nhật thành công.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dijkstra(n, s, adj, dist, parent): Thực hiện vòng lặp chính, quản lý hàng đợi ưu tiên và tính toán mảng dist.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truy_vet(s, t, dist, parent): In ra đường đi từ s đến t và tổng trọng số.</w:t>
          </w:r>
        </w:sdtContent>
      </w:sdt>
    </w:p>
    <w:p w14:paraId="1B309F13">
      <w:pPr>
        <w:pStyle w:val="176"/>
        <w:spacing w:before="80" w:after="100" w:line="269" w:lineRule="auto"/>
        <w:rPr>
          <w:rFonts w:hint="default" w:ascii="Times New Roman" w:hAnsi="Times New Roman" w:cs="Times New Roman"/>
        </w:rPr>
      </w:pPr>
      <w:bookmarkStart w:id="32" w:name="_Toc243125654"/>
      <w:r>
        <w:rPr>
          <w:rFonts w:hint="default" w:ascii="Times New Roman" w:hAnsi="Times New Roman" w:cs="Times New Roman"/>
        </w:rPr>
        <w:t>Bảng 3.1 Tổ chức các hàm và tệp</w:t>
      </w:r>
      <w:bookmarkEnd w:id="32"/>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2268"/>
        <w:gridCol w:w="2268"/>
        <w:gridCol w:w="2835"/>
      </w:tblGrid>
      <w:tr w14:paraId="1FE7E4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33536628">
            <w:pPr>
              <w:spacing w:after="40" w:line="252" w:lineRule="auto"/>
              <w:rPr>
                <w:rFonts w:hint="default" w:ascii="Times New Roman" w:hAnsi="Times New Roman" w:cs="Times New Roman"/>
              </w:rPr>
            </w:pPr>
            <w:r>
              <w:rPr>
                <w:rFonts w:hint="default" w:ascii="Times New Roman" w:hAnsi="Times New Roman" w:cs="Times New Roman"/>
                <w:b/>
                <w:sz w:val="23"/>
              </w:rPr>
              <w:t>Hàm / tệp</w:t>
            </w:r>
          </w:p>
        </w:tc>
        <w:tc>
          <w:tcPr>
            <w:tcW w:w="2268" w:type="dxa"/>
            <w:shd w:val="clear" w:color="auto" w:fill="E8EBEF"/>
            <w:vAlign w:val="center"/>
          </w:tcPr>
          <w:p w14:paraId="2182E699">
            <w:pPr>
              <w:spacing w:after="40" w:line="252" w:lineRule="auto"/>
              <w:rPr>
                <w:rFonts w:hint="default" w:ascii="Times New Roman" w:hAnsi="Times New Roman" w:cs="Times New Roman"/>
              </w:rPr>
            </w:pPr>
            <w:r>
              <w:rPr>
                <w:rFonts w:hint="default" w:ascii="Times New Roman" w:hAnsi="Times New Roman" w:cs="Times New Roman"/>
                <w:b/>
                <w:sz w:val="23"/>
              </w:rPr>
              <w:t>Input</w:t>
            </w:r>
          </w:p>
        </w:tc>
        <w:tc>
          <w:tcPr>
            <w:tcW w:w="2268" w:type="dxa"/>
            <w:shd w:val="clear" w:color="auto" w:fill="E8EBEF"/>
            <w:vAlign w:val="center"/>
          </w:tcPr>
          <w:p w14:paraId="35D53BCC">
            <w:pPr>
              <w:spacing w:after="40" w:line="252" w:lineRule="auto"/>
              <w:rPr>
                <w:rFonts w:hint="default" w:ascii="Times New Roman" w:hAnsi="Times New Roman" w:cs="Times New Roman"/>
              </w:rPr>
            </w:pPr>
            <w:r>
              <w:rPr>
                <w:rFonts w:hint="default" w:ascii="Times New Roman" w:hAnsi="Times New Roman" w:cs="Times New Roman"/>
                <w:b/>
                <w:sz w:val="23"/>
              </w:rPr>
              <w:t>Output</w:t>
            </w:r>
          </w:p>
        </w:tc>
        <w:tc>
          <w:tcPr>
            <w:tcW w:w="2835" w:type="dxa"/>
            <w:shd w:val="clear" w:color="auto" w:fill="E8EBEF"/>
            <w:vAlign w:val="center"/>
          </w:tcPr>
          <w:p w14:paraId="5063CE23">
            <w:pPr>
              <w:spacing w:after="40" w:line="252" w:lineRule="auto"/>
              <w:rPr>
                <w:rFonts w:hint="default" w:ascii="Times New Roman" w:hAnsi="Times New Roman" w:cs="Times New Roman"/>
              </w:rPr>
            </w:pPr>
            <w:r>
              <w:rPr>
                <w:rFonts w:hint="default" w:ascii="Times New Roman" w:hAnsi="Times New Roman" w:cs="Times New Roman"/>
                <w:b/>
                <w:sz w:val="23"/>
              </w:rPr>
              <w:t>Vai trò và phần tự cài</w:t>
            </w:r>
          </w:p>
        </w:tc>
      </w:tr>
      <w:tr w14:paraId="54DB7F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E25215E">
            <w:pPr>
              <w:spacing w:after="40" w:line="252" w:lineRule="auto"/>
              <w:rPr>
                <w:rFonts w:hint="default" w:ascii="Times New Roman" w:hAnsi="Times New Roman" w:cs="Times New Roman"/>
              </w:rPr>
            </w:pPr>
            <w:sdt>
              <w:sdtPr>
                <w:rPr>
                  <w:rFonts w:hint="default" w:ascii="Times New Roman" w:hAnsi="Times New Roman" w:cs="Times New Roman"/>
                </w:rPr>
                <w:alias w:val="Hàm chính"/>
                <w:tag w:val="SV_0086"/>
                <w:id w:val="700086"/>
                <w:text w:multiLine="1"/>
              </w:sdtPr>
              <w:sdtEndPr>
                <w:rPr>
                  <w:rFonts w:hint="default" w:ascii="Times New Roman" w:hAnsi="Times New Roman" w:cs="Times New Roman"/>
                </w:rPr>
              </w:sdtEndPr>
              <w:sdtContent>
                <w:r>
                  <w:rPr>
                    <w:rFonts w:hint="default" w:ascii="Times New Roman" w:hAnsi="Times New Roman" w:cs="Times New Roman"/>
                  </w:rPr>
                  <w:t>noi_long</w:t>
                </w:r>
              </w:sdtContent>
            </w:sdt>
          </w:p>
        </w:tc>
        <w:tc>
          <w:tcPr>
            <w:tcW w:w="2268" w:type="dxa"/>
            <w:vAlign w:val="center"/>
          </w:tcPr>
          <w:p w14:paraId="117DC7AD">
            <w:pPr>
              <w:spacing w:after="40" w:line="252" w:lineRule="auto"/>
              <w:rPr>
                <w:rFonts w:hint="default" w:ascii="Times New Roman" w:hAnsi="Times New Roman" w:cs="Times New Roman"/>
              </w:rPr>
            </w:pPr>
            <w:sdt>
              <w:sdtPr>
                <w:rPr>
                  <w:rFonts w:hint="default" w:ascii="Times New Roman" w:hAnsi="Times New Roman" w:cs="Times New Roman"/>
                </w:rPr>
                <w:alias w:val="Tham số"/>
                <w:tag w:val="SV_0087"/>
                <w:id w:val="700087"/>
                <w:text w:multiLine="1"/>
              </w:sdtPr>
              <w:sdtEndPr>
                <w:rPr>
                  <w:rFonts w:hint="default" w:ascii="Times New Roman" w:hAnsi="Times New Roman" w:cs="Times New Roman"/>
                </w:rPr>
              </w:sdtEndPr>
              <w:sdtContent>
                <w:r>
                  <w:rPr>
                    <w:rFonts w:hint="default" w:ascii="Times New Roman" w:hAnsi="Times New Roman" w:cs="Times New Roman"/>
                  </w:rPr>
                  <w:t>u, v, w, dist, parent</w:t>
                </w:r>
              </w:sdtContent>
            </w:sdt>
          </w:p>
        </w:tc>
        <w:tc>
          <w:tcPr>
            <w:tcW w:w="2268" w:type="dxa"/>
            <w:vAlign w:val="center"/>
          </w:tcPr>
          <w:p w14:paraId="2161F7FD">
            <w:pPr>
              <w:spacing w:after="40" w:line="252" w:lineRule="auto"/>
              <w:rPr>
                <w:rFonts w:hint="default" w:ascii="Times New Roman" w:hAnsi="Times New Roman" w:cs="Times New Roman"/>
              </w:rPr>
            </w:pPr>
            <w:sdt>
              <w:sdtPr>
                <w:rPr>
                  <w:rFonts w:hint="default" w:ascii="Times New Roman" w:hAnsi="Times New Roman" w:cs="Times New Roman"/>
                </w:rPr>
                <w:alias w:val="Giá trị"/>
                <w:tag w:val="SV_0088"/>
                <w:id w:val="700088"/>
                <w:text w:multiLine="1"/>
              </w:sdtPr>
              <w:sdtEndPr>
                <w:rPr>
                  <w:rFonts w:hint="default" w:ascii="Times New Roman" w:hAnsi="Times New Roman" w:cs="Times New Roman"/>
                </w:rPr>
              </w:sdtEndPr>
              <w:sdtContent>
                <w:r>
                  <w:rPr>
                    <w:rFonts w:hint="default" w:ascii="Times New Roman" w:hAnsi="Times New Roman" w:cs="Times New Roman"/>
                  </w:rPr>
                  <w:t>bool</w:t>
                </w:r>
              </w:sdtContent>
            </w:sdt>
          </w:p>
        </w:tc>
        <w:tc>
          <w:tcPr>
            <w:tcW w:w="2835" w:type="dxa"/>
            <w:vAlign w:val="center"/>
          </w:tcPr>
          <w:p w14:paraId="46736AF8">
            <w:pPr>
              <w:spacing w:after="40" w:line="252" w:lineRule="auto"/>
              <w:rPr>
                <w:rFonts w:hint="default" w:ascii="Times New Roman" w:hAnsi="Times New Roman" w:cs="Times New Roman"/>
              </w:rPr>
            </w:pPr>
            <w:sdt>
              <w:sdtPr>
                <w:rPr>
                  <w:rFonts w:hint="default" w:ascii="Times New Roman" w:hAnsi="Times New Roman" w:cs="Times New Roman"/>
                </w:rPr>
                <w:alias w:val="Bước phiếu tương ứng"/>
                <w:tag w:val="SV_0089"/>
                <w:id w:val="700089"/>
                <w:text w:multiLine="1"/>
              </w:sdtPr>
              <w:sdtEndPr>
                <w:rPr>
                  <w:rFonts w:hint="default" w:ascii="Times New Roman" w:hAnsi="Times New Roman" w:cs="Times New Roman"/>
                </w:rPr>
              </w:sdtEndPr>
              <w:sdtContent>
                <w:r>
                  <w:rPr>
                    <w:rFonts w:hint="default" w:ascii="Times New Roman" w:hAnsi="Times New Roman" w:cs="Times New Roman"/>
                  </w:rPr>
                  <w:t>Cập nhật khoảng cách, tự cài 100%</w:t>
                </w:r>
              </w:sdtContent>
            </w:sdt>
          </w:p>
        </w:tc>
      </w:tr>
      <w:tr w14:paraId="507057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3B99E7E">
            <w:pPr>
              <w:spacing w:after="40" w:line="252" w:lineRule="auto"/>
              <w:rPr>
                <w:rFonts w:hint="default" w:ascii="Times New Roman" w:hAnsi="Times New Roman" w:cs="Times New Roman"/>
              </w:rPr>
            </w:pPr>
            <w:sdt>
              <w:sdtPr>
                <w:rPr>
                  <w:rFonts w:hint="default" w:ascii="Times New Roman" w:hAnsi="Times New Roman" w:cs="Times New Roman"/>
                </w:rPr>
                <w:alias w:val="Hàm hỗ trợ"/>
                <w:tag w:val="SV_0090"/>
                <w:id w:val="700090"/>
                <w:text w:multiLine="1"/>
              </w:sdtPr>
              <w:sdtEndPr>
                <w:rPr>
                  <w:rFonts w:hint="default" w:ascii="Times New Roman" w:hAnsi="Times New Roman" w:cs="Times New Roman"/>
                </w:rPr>
              </w:sdtEndPr>
              <w:sdtContent>
                <w:sdt>
                  <w:sdtPr>
                    <w:rPr>
                      <w:rFonts w:hint="default" w:ascii="Times New Roman" w:hAnsi="Times New Roman" w:cs="Times New Roman"/>
                    </w:rPr>
                    <w:alias w:val="Hàm hỗ trợ"/>
                    <w:tag w:val="SV_0090"/>
                    <w:id w:val="34554153"/>
                    <w:showingPlcHdr/>
                    <w:text w:multiLine="1"/>
                  </w:sdtPr>
                  <w:sdtEndPr>
                    <w:rPr>
                      <w:rFonts w:hint="default" w:ascii="Times New Roman" w:hAnsi="Times New Roman" w:cs="Times New Roman"/>
                    </w:rPr>
                  </w:sdtEndPr>
                  <w:sdtContent>
                    <w:r>
                      <w:rPr>
                        <w:rFonts w:hint="default" w:ascii="Times New Roman" w:hAnsi="Times New Roman" w:cs="Times New Roman"/>
                      </w:rPr>
                      <w:t xml:space="preserve">     </w:t>
                    </w:r>
                  </w:sdtContent>
                </w:sdt>
                <w:r>
                  <w:rPr>
                    <w:rFonts w:hint="default" w:ascii="Times New Roman" w:hAnsi="Times New Roman" w:cs="Times New Roman"/>
                  </w:rPr>
                  <w:t>dijkstra</w:t>
                </w:r>
              </w:sdtContent>
            </w:sdt>
          </w:p>
        </w:tc>
        <w:tc>
          <w:tcPr>
            <w:tcW w:w="2268" w:type="dxa"/>
            <w:vAlign w:val="center"/>
          </w:tcPr>
          <w:p w14:paraId="0301FFD3">
            <w:pPr>
              <w:spacing w:after="40" w:line="252" w:lineRule="auto"/>
              <w:rPr>
                <w:rFonts w:hint="default" w:ascii="Times New Roman" w:hAnsi="Times New Roman" w:cs="Times New Roman"/>
              </w:rPr>
            </w:pPr>
            <w:sdt>
              <w:sdtPr>
                <w:rPr>
                  <w:rFonts w:hint="default" w:ascii="Times New Roman" w:hAnsi="Times New Roman" w:cs="Times New Roman"/>
                </w:rPr>
                <w:alias w:val="Tham số"/>
                <w:tag w:val="SV_0091"/>
                <w:id w:val="700091"/>
                <w:text w:multiLine="1"/>
              </w:sdtPr>
              <w:sdtEndPr>
                <w:rPr>
                  <w:rFonts w:hint="default" w:ascii="Times New Roman" w:hAnsi="Times New Roman" w:cs="Times New Roman"/>
                </w:rPr>
              </w:sdtEndPr>
              <w:sdtContent>
                <w:r>
                  <w:rPr>
                    <w:rFonts w:hint="default" w:ascii="Times New Roman" w:hAnsi="Times New Roman" w:cs="Times New Roman"/>
                  </w:rPr>
                  <w:t>n, s, adj, dist, parent</w:t>
                </w:r>
              </w:sdtContent>
            </w:sdt>
          </w:p>
        </w:tc>
        <w:tc>
          <w:tcPr>
            <w:tcW w:w="2268" w:type="dxa"/>
            <w:vAlign w:val="center"/>
          </w:tcPr>
          <w:p w14:paraId="7EBFF008">
            <w:pPr>
              <w:spacing w:after="40" w:line="252" w:lineRule="auto"/>
              <w:rPr>
                <w:rFonts w:hint="default" w:ascii="Times New Roman" w:hAnsi="Times New Roman" w:cs="Times New Roman"/>
              </w:rPr>
            </w:pPr>
            <w:sdt>
              <w:sdtPr>
                <w:rPr>
                  <w:rFonts w:hint="default" w:ascii="Times New Roman" w:hAnsi="Times New Roman" w:cs="Times New Roman"/>
                </w:rPr>
                <w:alias w:val="Giá trị"/>
                <w:tag w:val="SV_0092"/>
                <w:id w:val="700092"/>
                <w:text w:multiLine="1"/>
              </w:sdtPr>
              <w:sdtEndPr>
                <w:rPr>
                  <w:rFonts w:hint="default" w:ascii="Times New Roman" w:hAnsi="Times New Roman" w:cs="Times New Roman"/>
                </w:rPr>
              </w:sdtEndPr>
              <w:sdtContent>
                <w:r>
                  <w:rPr>
                    <w:rFonts w:hint="default" w:ascii="Times New Roman" w:hAnsi="Times New Roman" w:cs="Times New Roman"/>
                  </w:rPr>
                  <w:t>void</w:t>
                </w:r>
              </w:sdtContent>
            </w:sdt>
          </w:p>
        </w:tc>
        <w:tc>
          <w:tcPr>
            <w:tcW w:w="2835" w:type="dxa"/>
            <w:vAlign w:val="center"/>
          </w:tcPr>
          <w:p w14:paraId="24684D75">
            <w:pPr>
              <w:spacing w:after="40" w:line="252" w:lineRule="auto"/>
              <w:rPr>
                <w:rFonts w:hint="default" w:ascii="Times New Roman" w:hAnsi="Times New Roman" w:cs="Times New Roman"/>
              </w:rPr>
            </w:pPr>
            <w:sdt>
              <w:sdtPr>
                <w:rPr>
                  <w:rFonts w:hint="default" w:ascii="Times New Roman" w:hAnsi="Times New Roman" w:cs="Times New Roman"/>
                </w:rPr>
                <w:alias w:val="Bước tương ứng"/>
                <w:tag w:val="SV_0093"/>
                <w:id w:val="700093"/>
                <w:text w:multiLine="1"/>
              </w:sdtPr>
              <w:sdtEndPr>
                <w:rPr>
                  <w:rFonts w:hint="default" w:ascii="Times New Roman" w:hAnsi="Times New Roman" w:cs="Times New Roman"/>
                </w:rPr>
              </w:sdtEndPr>
              <w:sdtContent>
                <w:r>
                  <w:rPr>
                    <w:rFonts w:hint="default" w:ascii="Times New Roman" w:hAnsi="Times New Roman" w:cs="Times New Roman"/>
                  </w:rPr>
                  <w:t>Thuật toán lõi, tự cài 100%</w:t>
                </w:r>
              </w:sdtContent>
            </w:sdt>
          </w:p>
        </w:tc>
      </w:tr>
      <w:tr w14:paraId="026C44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0D1D7A1">
            <w:pPr>
              <w:spacing w:after="40" w:line="252" w:lineRule="auto"/>
              <w:rPr>
                <w:rFonts w:hint="default" w:ascii="Times New Roman" w:hAnsi="Times New Roman" w:cs="Times New Roman"/>
              </w:rPr>
            </w:pPr>
            <w:sdt>
              <w:sdtPr>
                <w:rPr>
                  <w:rFonts w:hint="default" w:ascii="Times New Roman" w:hAnsi="Times New Roman" w:cs="Times New Roman"/>
                </w:rPr>
                <w:alias w:val="Hàm kiểm tra"/>
                <w:tag w:val="SV_0094"/>
                <w:id w:val="700094"/>
                <w:text w:multiLine="1"/>
              </w:sdtPr>
              <w:sdtEndPr>
                <w:rPr>
                  <w:rFonts w:hint="default" w:ascii="Times New Roman" w:hAnsi="Times New Roman" w:cs="Times New Roman"/>
                </w:rPr>
              </w:sdtEndPr>
              <w:sdtContent>
                <w:r>
                  <w:rPr>
                    <w:rFonts w:hint="default" w:ascii="Times New Roman" w:hAnsi="Times New Roman" w:cs="Times New Roman"/>
                  </w:rPr>
                  <w:t>truy_vet</w:t>
                </w:r>
              </w:sdtContent>
            </w:sdt>
          </w:p>
        </w:tc>
        <w:tc>
          <w:tcPr>
            <w:tcW w:w="2268" w:type="dxa"/>
            <w:vAlign w:val="center"/>
          </w:tcPr>
          <w:p w14:paraId="0D49E6E0">
            <w:pPr>
              <w:spacing w:after="40" w:line="252" w:lineRule="auto"/>
              <w:rPr>
                <w:rFonts w:hint="default" w:ascii="Times New Roman" w:hAnsi="Times New Roman" w:cs="Times New Roman"/>
              </w:rPr>
            </w:pPr>
            <w:sdt>
              <w:sdtPr>
                <w:rPr>
                  <w:rFonts w:hint="default" w:ascii="Times New Roman" w:hAnsi="Times New Roman" w:cs="Times New Roman"/>
                </w:rPr>
                <w:alias w:val="Tham số"/>
                <w:tag w:val="SV_0095"/>
                <w:id w:val="700095"/>
                <w:text w:multiLine="1"/>
              </w:sdtPr>
              <w:sdtEndPr>
                <w:rPr>
                  <w:rFonts w:hint="default" w:ascii="Times New Roman" w:hAnsi="Times New Roman" w:cs="Times New Roman"/>
                </w:rPr>
              </w:sdtEndPr>
              <w:sdtContent>
                <w:r>
                  <w:rPr>
                    <w:rFonts w:hint="default" w:ascii="Times New Roman" w:hAnsi="Times New Roman" w:cs="Times New Roman"/>
                  </w:rPr>
                  <w:t>s, t, dist, parent</w:t>
                </w:r>
              </w:sdtContent>
            </w:sdt>
          </w:p>
        </w:tc>
        <w:tc>
          <w:tcPr>
            <w:tcW w:w="2268" w:type="dxa"/>
            <w:vAlign w:val="center"/>
          </w:tcPr>
          <w:p w14:paraId="672AD95E">
            <w:pPr>
              <w:spacing w:after="40" w:line="252" w:lineRule="auto"/>
              <w:rPr>
                <w:rFonts w:hint="default" w:ascii="Times New Roman" w:hAnsi="Times New Roman" w:cs="Times New Roman"/>
              </w:rPr>
            </w:pPr>
            <w:sdt>
              <w:sdtPr>
                <w:rPr>
                  <w:rFonts w:hint="default" w:ascii="Times New Roman" w:hAnsi="Times New Roman" w:cs="Times New Roman"/>
                </w:rPr>
                <w:alias w:val="Chấp nhận/từ chối"/>
                <w:tag w:val="SV_0096"/>
                <w:id w:val="700096"/>
                <w:text w:multiLine="1"/>
              </w:sdtPr>
              <w:sdtEndPr>
                <w:rPr>
                  <w:rFonts w:hint="default" w:ascii="Times New Roman" w:hAnsi="Times New Roman" w:cs="Times New Roman"/>
                </w:rPr>
              </w:sdtEndPr>
              <w:sdtContent>
                <w:r>
                  <w:rPr>
                    <w:rFonts w:hint="default" w:ascii="Times New Roman" w:hAnsi="Times New Roman" w:cs="Times New Roman"/>
                  </w:rPr>
                  <w:t>void (in màn hình)</w:t>
                </w:r>
              </w:sdtContent>
            </w:sdt>
          </w:p>
        </w:tc>
        <w:tc>
          <w:tcPr>
            <w:tcW w:w="2835" w:type="dxa"/>
            <w:vAlign w:val="center"/>
          </w:tcPr>
          <w:p w14:paraId="71E1E71D">
            <w:pPr>
              <w:spacing w:after="40" w:line="252" w:lineRule="auto"/>
              <w:rPr>
                <w:rFonts w:hint="default" w:ascii="Times New Roman" w:hAnsi="Times New Roman" w:cs="Times New Roman"/>
              </w:rPr>
            </w:pPr>
            <w:sdt>
              <w:sdtPr>
                <w:rPr>
                  <w:rFonts w:hint="default" w:ascii="Times New Roman" w:hAnsi="Times New Roman" w:cs="Times New Roman"/>
                </w:rPr>
                <w:alias w:val="Lớp nhập hoặc điều kiện nghiệm"/>
                <w:tag w:val="SV_0097"/>
                <w:id w:val="700097"/>
                <w:text w:multiLine="1"/>
              </w:sdtPr>
              <w:sdtEndPr>
                <w:rPr>
                  <w:rFonts w:hint="default" w:ascii="Times New Roman" w:hAnsi="Times New Roman" w:cs="Times New Roman"/>
                </w:rPr>
              </w:sdtEndPr>
              <w:sdtContent>
                <w:r>
                  <w:rPr>
                    <w:rFonts w:hint="default" w:ascii="Times New Roman" w:hAnsi="Times New Roman" w:cs="Times New Roman"/>
                  </w:rPr>
                  <w:t>In kết quả, tự cài 100%</w:t>
                </w:r>
              </w:sdtContent>
            </w:sdt>
          </w:p>
        </w:tc>
      </w:tr>
    </w:tbl>
    <w:p w14:paraId="0E94D9A7">
      <w:pPr>
        <w:pStyle w:val="171"/>
        <w:spacing w:before="0" w:line="240" w:lineRule="auto"/>
        <w:ind w:firstLine="0"/>
        <w:jc w:val="left"/>
        <w:rPr>
          <w:rFonts w:hint="default" w:ascii="Times New Roman" w:hAnsi="Times New Roman" w:cs="Times New Roman"/>
        </w:rPr>
      </w:pPr>
    </w:p>
    <w:p w14:paraId="7F6EA5D9">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rPr>
        <w:t>Sơ đồ xử lý</w:t>
      </w:r>
    </w:p>
    <w:p w14:paraId="1E5D2172">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CHÈN HÌNH 3.1 THỂ HIỆN NHẬP → KIỂM TRA → HÀM THUẬT TOÁN → OUTPUT"/>
          <w:tag w:val="SV_0098"/>
          <w:id w:val="700098"/>
          <w:showingPlcHdr/>
          <w:text w:multiLine="1"/>
        </w:sdtPr>
        <w:sdtEndPr>
          <w:rPr>
            <w:rFonts w:hint="default" w:ascii="Times New Roman" w:hAnsi="Times New Roman" w:cs="Times New Roman"/>
          </w:rPr>
        </w:sdtEndPr>
        <w:sdtContent>
          <w:r>
            <w:rPr>
              <w:rFonts w:hint="default" w:ascii="Times New Roman" w:hAnsi="Times New Roman" w:cs="Times New Roman"/>
            </w:rPr>
            <w:t xml:space="preserve">     </w:t>
          </w:r>
        </w:sdtContent>
      </w:sdt>
    </w:p>
    <w:p w14:paraId="1A03F84B">
      <w:pPr>
        <w:rPr>
          <w:rFonts w:hint="default" w:ascii="Times New Roman" w:hAnsi="Times New Roman" w:cs="Times New Roman"/>
        </w:rPr>
      </w:pPr>
    </w:p>
    <w:p w14:paraId="65D85A0C">
      <w:pPr>
        <w:rPr>
          <w:rFonts w:hint="default" w:ascii="Times New Roman" w:hAnsi="Times New Roman" w:cs="Times New Roman"/>
        </w:rPr>
      </w:pPr>
      <w:r>
        <w:rPr>
          <w:rFonts w:hint="default" w:ascii="Times New Roman" w:hAnsi="Times New Roman" w:cs="Times New Roman"/>
        </w:rPr>
        <w:drawing>
          <wp:inline distT="0" distB="0" distL="0" distR="0">
            <wp:extent cx="5137785" cy="5811520"/>
            <wp:effectExtent l="0" t="0" r="5715" b="0"/>
            <wp:docPr id="2145200230" name="Hình ảnh 1" descr="Hình ảnh hộp đèn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00230" name="Hình ảnh 1" descr="Hình ảnh hộp đèn biểu đồ"/>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37785" cy="5811520"/>
                    </a:xfrm>
                    <a:prstGeom prst="rect">
                      <a:avLst/>
                    </a:prstGeom>
                    <a:noFill/>
                    <a:ln>
                      <a:noFill/>
                    </a:ln>
                  </pic:spPr>
                </pic:pic>
              </a:graphicData>
            </a:graphic>
          </wp:inline>
        </w:drawing>
      </w:r>
    </w:p>
    <w:p w14:paraId="11B60F18">
      <w:pPr>
        <w:pStyle w:val="171"/>
        <w:pageBreakBefore/>
        <w:spacing w:before="0" w:after="100" w:line="269" w:lineRule="auto"/>
        <w:ind w:firstLine="0"/>
        <w:jc w:val="center"/>
        <w:rPr>
          <w:rFonts w:hint="default" w:ascii="Times New Roman" w:hAnsi="Times New Roman" w:cs="Times New Roman"/>
        </w:rPr>
      </w:pPr>
      <w:r>
        <w:rPr>
          <w:rFonts w:hint="default" w:ascii="Times New Roman" w:hAnsi="Times New Roman" w:cs="Times New Roman"/>
          <w:b/>
          <w:sz w:val="28"/>
        </w:rPr>
        <w:t>Cài đặt phần quyết định</w:t>
      </w:r>
    </w:p>
    <w:p w14:paraId="106DD933">
      <w:pPr>
        <w:pStyle w:val="176"/>
        <w:spacing w:before="0" w:after="100" w:line="269" w:lineRule="auto"/>
        <w:jc w:val="left"/>
        <w:rPr>
          <w:rFonts w:hint="default" w:ascii="Times New Roman" w:hAnsi="Times New Roman" w:cs="Times New Roman"/>
        </w:rPr>
      </w:pPr>
      <w:bookmarkStart w:id="33" w:name="_Toc243125655"/>
      <w:r>
        <w:rPr>
          <w:rFonts w:hint="default" w:ascii="Times New Roman" w:hAnsi="Times New Roman" w:cs="Times New Roman"/>
        </w:rPr>
        <w:t>Bảng 3.2 Tiền điều kiện và hậu điều kiện của các hàm</w:t>
      </w:r>
      <w:bookmarkEnd w:id="33"/>
    </w:p>
    <w:tbl>
      <w:tblPr>
        <w:tblStyle w:val="39"/>
        <w:tblW w:w="9072"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268"/>
        <w:gridCol w:w="2268"/>
        <w:gridCol w:w="2268"/>
        <w:gridCol w:w="2268"/>
      </w:tblGrid>
      <w:tr w14:paraId="73F75E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268" w:type="dxa"/>
            <w:shd w:val="clear" w:color="auto" w:fill="E8EBEF"/>
            <w:vAlign w:val="center"/>
          </w:tcPr>
          <w:p w14:paraId="613225F5">
            <w:pPr>
              <w:spacing w:after="60" w:line="259" w:lineRule="auto"/>
              <w:rPr>
                <w:rFonts w:hint="default" w:ascii="Times New Roman" w:hAnsi="Times New Roman" w:cs="Times New Roman"/>
              </w:rPr>
            </w:pPr>
            <w:r>
              <w:rPr>
                <w:rFonts w:hint="default" w:ascii="Times New Roman" w:hAnsi="Times New Roman" w:cs="Times New Roman"/>
                <w:b/>
                <w:sz w:val="23"/>
              </w:rPr>
              <w:t>Hàm và chữ ký</w:t>
            </w:r>
          </w:p>
        </w:tc>
        <w:tc>
          <w:tcPr>
            <w:tcW w:w="2268" w:type="dxa"/>
            <w:shd w:val="clear" w:color="auto" w:fill="E8EBEF"/>
            <w:vAlign w:val="center"/>
          </w:tcPr>
          <w:p w14:paraId="5BE71D31">
            <w:pPr>
              <w:spacing w:after="60" w:line="259" w:lineRule="auto"/>
              <w:rPr>
                <w:rFonts w:hint="default" w:ascii="Times New Roman" w:hAnsi="Times New Roman" w:cs="Times New Roman"/>
              </w:rPr>
            </w:pPr>
            <w:r>
              <w:rPr>
                <w:rFonts w:hint="default" w:ascii="Times New Roman" w:hAnsi="Times New Roman" w:cs="Times New Roman"/>
                <w:b/>
                <w:sz w:val="23"/>
              </w:rPr>
              <w:t>Tiền điều kiện</w:t>
            </w:r>
          </w:p>
        </w:tc>
        <w:tc>
          <w:tcPr>
            <w:tcW w:w="2268" w:type="dxa"/>
            <w:shd w:val="clear" w:color="auto" w:fill="E8EBEF"/>
            <w:vAlign w:val="center"/>
          </w:tcPr>
          <w:p w14:paraId="4C57BDF0">
            <w:pPr>
              <w:spacing w:after="60" w:line="259" w:lineRule="auto"/>
              <w:rPr>
                <w:rFonts w:hint="default" w:ascii="Times New Roman" w:hAnsi="Times New Roman" w:cs="Times New Roman"/>
                <w:lang w:val="vi-VN"/>
              </w:rPr>
            </w:pPr>
            <w:r>
              <w:rPr>
                <w:rFonts w:hint="default" w:ascii="Times New Roman" w:hAnsi="Times New Roman" w:cs="Times New Roman"/>
                <w:b/>
                <w:sz w:val="23"/>
              </w:rPr>
              <w:t>Hậu điều kiện</w:t>
            </w:r>
            <w:r>
              <w:rPr>
                <w:rFonts w:hint="default" w:ascii="Times New Roman" w:hAnsi="Times New Roman" w:cs="Times New Roman"/>
                <w:b/>
                <w:sz w:val="23"/>
                <w:lang w:val="vi-VN"/>
              </w:rPr>
              <w:t xml:space="preserve"> ( bao gồm bất biến )</w:t>
            </w:r>
          </w:p>
        </w:tc>
        <w:tc>
          <w:tcPr>
            <w:tcW w:w="2268" w:type="dxa"/>
            <w:shd w:val="clear" w:color="auto" w:fill="E8EBEF"/>
            <w:vAlign w:val="center"/>
          </w:tcPr>
          <w:p w14:paraId="5D1E718F">
            <w:pPr>
              <w:spacing w:after="60" w:line="259" w:lineRule="auto"/>
              <w:rPr>
                <w:rFonts w:hint="default" w:ascii="Times New Roman" w:hAnsi="Times New Roman" w:cs="Times New Roman"/>
              </w:rPr>
            </w:pPr>
            <w:r>
              <w:rPr>
                <w:rFonts w:hint="default" w:ascii="Times New Roman" w:hAnsi="Times New Roman" w:cs="Times New Roman"/>
                <w:b/>
                <w:sz w:val="23"/>
              </w:rPr>
              <w:t>Lỗi hoặc trường hợp đặc biệt</w:t>
            </w:r>
          </w:p>
        </w:tc>
      </w:tr>
      <w:tr w14:paraId="1AB33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73FDC9B9">
            <w:pPr>
              <w:spacing w:after="60" w:line="259" w:lineRule="auto"/>
              <w:rPr>
                <w:rFonts w:hint="default" w:ascii="Times New Roman" w:hAnsi="Times New Roman" w:cs="Times New Roman"/>
              </w:rPr>
            </w:pPr>
            <w:r>
              <w:rPr>
                <w:rFonts w:hint="default" w:ascii="Times New Roman" w:hAnsi="Times New Roman" w:cs="Times New Roman"/>
              </w:rPr>
              <w:t>(u, v, w, dist, parent)</w:t>
            </w:r>
          </w:p>
        </w:tc>
        <w:tc>
          <w:tcPr>
            <w:tcW w:w="2268" w:type="dxa"/>
            <w:vAlign w:val="center"/>
          </w:tcPr>
          <w:p w14:paraId="6A30AED2">
            <w:pPr>
              <w:spacing w:after="60" w:line="259" w:lineRule="auto"/>
              <w:rPr>
                <w:rFonts w:hint="default" w:ascii="Times New Roman" w:hAnsi="Times New Roman" w:cs="Times New Roman"/>
              </w:rPr>
            </w:pPr>
            <w:r>
              <w:rPr>
                <w:rFonts w:hint="default" w:ascii="Times New Roman" w:hAnsi="Times New Roman" w:cs="Times New Roman"/>
              </w:rPr>
              <w:t>u, v là đỉnh hợp lệ; w là trọng số cạnh</w:t>
            </w:r>
          </w:p>
        </w:tc>
        <w:tc>
          <w:tcPr>
            <w:tcW w:w="2268" w:type="dxa"/>
            <w:vAlign w:val="center"/>
          </w:tcPr>
          <w:p w14:paraId="68AFAECA">
            <w:pPr>
              <w:spacing w:after="60" w:line="259" w:lineRule="auto"/>
              <w:rPr>
                <w:rFonts w:hint="default" w:ascii="Times New Roman" w:hAnsi="Times New Roman" w:cs="Times New Roman"/>
                <w:lang w:val="vi-VN"/>
              </w:rPr>
            </w:pPr>
            <w:r>
              <w:rPr>
                <w:rFonts w:hint="default" w:ascii="Times New Roman" w:hAnsi="Times New Roman" w:cs="Times New Roman"/>
                <w:lang w:val="vi-VN"/>
              </w:rPr>
              <w:t>Bất biến: dist[v] luôn lưu khoảng cách ngắn nhất tạm thời từ nguồn đên v.</w:t>
            </w:r>
          </w:p>
          <w:p w14:paraId="35164D0C">
            <w:pPr>
              <w:spacing w:after="60" w:line="259" w:lineRule="auto"/>
              <w:rPr>
                <w:rFonts w:hint="default" w:ascii="Times New Roman" w:hAnsi="Times New Roman" w:cs="Times New Roman"/>
                <w:lang w:val="vi-VN"/>
              </w:rPr>
            </w:pPr>
            <w:r>
              <w:rPr>
                <w:rFonts w:hint="default" w:ascii="Times New Roman" w:hAnsi="Times New Roman" w:cs="Times New Roman"/>
                <w:lang w:val="vi-VN"/>
              </w:rPr>
              <w:t>Nếu dist[v] +w &lt; dist[v], cập nhật dist[v] = dist[u] + w và gán parent[v] =u</w:t>
            </w:r>
          </w:p>
        </w:tc>
        <w:tc>
          <w:tcPr>
            <w:tcW w:w="2268" w:type="dxa"/>
            <w:vAlign w:val="center"/>
          </w:tcPr>
          <w:p w14:paraId="36D168EE">
            <w:pPr>
              <w:spacing w:after="60" w:line="259" w:lineRule="auto"/>
              <w:rPr>
                <w:rFonts w:hint="default" w:ascii="Times New Roman" w:hAnsi="Times New Roman" w:cs="Times New Roman"/>
                <w:lang w:val="vi-VN"/>
              </w:rPr>
            </w:pPr>
            <w:r>
              <w:rPr>
                <w:rFonts w:hint="default" w:ascii="Times New Roman" w:hAnsi="Times New Roman" w:cs="Times New Roman"/>
                <w:lang w:val="vi-VN"/>
              </w:rPr>
              <w:t>Trả về false nếu không tìm thấy đường ngắn hơn ( không cập nhật)</w:t>
            </w:r>
          </w:p>
        </w:tc>
      </w:tr>
      <w:tr w14:paraId="407113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68F954DF">
            <w:pPr>
              <w:spacing w:after="60" w:line="259" w:lineRule="auto"/>
              <w:rPr>
                <w:rFonts w:hint="default" w:ascii="Times New Roman" w:hAnsi="Times New Roman" w:cs="Times New Roman"/>
              </w:rPr>
            </w:pPr>
            <w:r>
              <w:rPr>
                <w:rFonts w:hint="default" w:ascii="Times New Roman" w:hAnsi="Times New Roman" w:cs="Times New Roman"/>
              </w:rPr>
              <w:t>dijkstra(n, s, adj, dist, parent)</w:t>
            </w:r>
          </w:p>
        </w:tc>
        <w:tc>
          <w:tcPr>
            <w:tcW w:w="2268" w:type="dxa"/>
            <w:vAlign w:val="center"/>
          </w:tcPr>
          <w:p w14:paraId="4039D30B">
            <w:pPr>
              <w:spacing w:after="60" w:line="259" w:lineRule="auto"/>
              <w:rPr>
                <w:rFonts w:hint="default" w:ascii="Times New Roman" w:hAnsi="Times New Roman" w:cs="Times New Roman"/>
                <w:lang w:val="vi-VN"/>
              </w:rPr>
            </w:pPr>
            <w:r>
              <w:rPr>
                <w:rFonts w:hint="default" w:ascii="Times New Roman" w:hAnsi="Times New Roman" w:cs="Times New Roman"/>
              </w:rPr>
              <w:t>Đồ thị không có cạnh âm</w:t>
            </w:r>
            <w:r>
              <w:rPr>
                <w:rFonts w:hint="default" w:ascii="Times New Roman" w:hAnsi="Times New Roman" w:cs="Times New Roman"/>
                <w:lang w:val="vi-VN"/>
              </w:rPr>
              <w:t xml:space="preserve"> ( w</w:t>
            </w:r>
            <w:r>
              <w:rPr>
                <w:rFonts w:hint="default" w:ascii="Times New Roman" w:hAnsi="Times New Roman" w:cs="Times New Roman"/>
              </w:rPr>
              <w:t xml:space="preserve"> </w:t>
            </w:r>
            <w:r>
              <w:rPr>
                <w:rFonts w:hint="default" w:ascii="Times New Roman" w:hAnsi="Times New Roman" w:cs="Times New Roman"/>
                <w:lang w:val="vi-VN"/>
              </w:rPr>
              <w:t>&gt;= 0); 1 &lt;= s &lt;= n</w:t>
            </w:r>
          </w:p>
        </w:tc>
        <w:tc>
          <w:tcPr>
            <w:tcW w:w="2268" w:type="dxa"/>
            <w:vAlign w:val="center"/>
          </w:tcPr>
          <w:p w14:paraId="05621348">
            <w:pPr>
              <w:spacing w:after="60" w:line="259" w:lineRule="auto"/>
              <w:rPr>
                <w:rFonts w:hint="default" w:ascii="Times New Roman" w:hAnsi="Times New Roman" w:cs="Times New Roman"/>
                <w:lang w:val="vi-VN"/>
              </w:rPr>
            </w:pPr>
            <w:r>
              <w:rPr>
                <w:rFonts w:hint="default" w:ascii="Times New Roman" w:hAnsi="Times New Roman" w:cs="Times New Roman"/>
                <w:lang w:val="vi-VN"/>
              </w:rPr>
              <w:t>Bất biến: khi 1 đỉnh được lấy ra khỏi hàng đợi, dist[u] là khoảng cách ngắn nhất thực sự từ s đến u.</w:t>
            </w:r>
          </w:p>
          <w:p w14:paraId="0B0CF61B">
            <w:pPr>
              <w:spacing w:after="60" w:line="259" w:lineRule="auto"/>
              <w:rPr>
                <w:rFonts w:hint="default" w:ascii="Times New Roman" w:hAnsi="Times New Roman" w:cs="Times New Roman"/>
                <w:lang w:val="vi-VN"/>
              </w:rPr>
            </w:pPr>
            <w:r>
              <w:rPr>
                <w:rFonts w:hint="default" w:ascii="Times New Roman" w:hAnsi="Times New Roman" w:cs="Times New Roman"/>
                <w:lang w:val="vi-VN"/>
              </w:rPr>
              <w:t>Kết thúc: dist chứa khoảng cách ngắn nhất tới mọi đỉnh, parent chứa đỉnh liền trước tối ưu</w:t>
            </w:r>
          </w:p>
        </w:tc>
        <w:tc>
          <w:tcPr>
            <w:tcW w:w="2268" w:type="dxa"/>
            <w:vAlign w:val="center"/>
          </w:tcPr>
          <w:p w14:paraId="1E8A732C">
            <w:pPr>
              <w:spacing w:after="60" w:line="259" w:lineRule="auto"/>
              <w:rPr>
                <w:rFonts w:hint="default" w:ascii="Times New Roman" w:hAnsi="Times New Roman" w:cs="Times New Roman"/>
                <w:lang w:val="vi-VN"/>
              </w:rPr>
            </w:pPr>
            <w:r>
              <w:rPr>
                <w:rFonts w:hint="default" w:ascii="Times New Roman" w:hAnsi="Times New Roman" w:cs="Times New Roman"/>
                <w:lang w:val="vi-VN"/>
              </w:rPr>
              <w:t>Đỉnh không thể tới được sẽ có dist[v] = INF và parent[v] = -1</w:t>
            </w:r>
          </w:p>
        </w:tc>
      </w:tr>
      <w:tr w14:paraId="0346FE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4240C46D">
            <w:pPr>
              <w:spacing w:after="60" w:line="259" w:lineRule="auto"/>
              <w:rPr>
                <w:rFonts w:hint="default" w:ascii="Times New Roman" w:hAnsi="Times New Roman" w:cs="Times New Roman"/>
                <w:lang w:val="vi-VN"/>
              </w:rPr>
            </w:pPr>
            <w:r>
              <w:rPr>
                <w:rFonts w:hint="default" w:ascii="Times New Roman" w:hAnsi="Times New Roman" w:cs="Times New Roman"/>
                <w:lang w:val="vi-VN"/>
              </w:rPr>
              <w:t>Truy_vet (s, t, dist, parent)</w:t>
            </w:r>
          </w:p>
        </w:tc>
        <w:tc>
          <w:tcPr>
            <w:tcW w:w="2268" w:type="dxa"/>
            <w:vAlign w:val="center"/>
          </w:tcPr>
          <w:p w14:paraId="13E5A0B4">
            <w:pPr>
              <w:spacing w:after="60" w:line="259" w:lineRule="auto"/>
              <w:rPr>
                <w:rFonts w:hint="default" w:ascii="Times New Roman" w:hAnsi="Times New Roman" w:cs="Times New Roman"/>
                <w:lang w:val="vi-VN"/>
              </w:rPr>
            </w:pPr>
            <w:r>
              <w:rPr>
                <w:rFonts w:hint="default" w:ascii="Times New Roman" w:hAnsi="Times New Roman" w:cs="Times New Roman"/>
                <w:lang w:val="vi-VN"/>
              </w:rPr>
              <w:t>Mảng dist và parent đã được tính toán xong từ hàm dijkstra</w:t>
            </w:r>
          </w:p>
        </w:tc>
        <w:tc>
          <w:tcPr>
            <w:tcW w:w="2268" w:type="dxa"/>
            <w:vAlign w:val="center"/>
          </w:tcPr>
          <w:p w14:paraId="7D51AEEC">
            <w:pPr>
              <w:spacing w:after="60" w:line="259" w:lineRule="auto"/>
              <w:rPr>
                <w:rFonts w:hint="default" w:ascii="Times New Roman" w:hAnsi="Times New Roman" w:cs="Times New Roman"/>
                <w:lang w:val="vi-VN"/>
              </w:rPr>
            </w:pPr>
            <w:r>
              <w:rPr>
                <w:rFonts w:hint="default" w:ascii="Times New Roman" w:hAnsi="Times New Roman" w:cs="Times New Roman"/>
                <w:lang w:val="vi-VN"/>
              </w:rPr>
              <w:t>Bất biến: dãy được in ra phải liên kết với nhau qua mảng parent, và tổng trongj số các cạnh của dãy phải bằng đúng dist [t]</w:t>
            </w:r>
          </w:p>
        </w:tc>
        <w:tc>
          <w:tcPr>
            <w:tcW w:w="2268" w:type="dxa"/>
            <w:vAlign w:val="center"/>
          </w:tcPr>
          <w:p w14:paraId="033B1873">
            <w:pPr>
              <w:spacing w:after="60" w:line="259" w:lineRule="auto"/>
              <w:rPr>
                <w:rFonts w:hint="default" w:ascii="Times New Roman" w:hAnsi="Times New Roman" w:cs="Times New Roman"/>
                <w:lang w:val="vi-VN"/>
              </w:rPr>
            </w:pPr>
            <w:r>
              <w:rPr>
                <w:rFonts w:hint="default" w:ascii="Times New Roman" w:hAnsi="Times New Roman" w:cs="Times New Roman"/>
                <w:lang w:val="vi-VN"/>
              </w:rPr>
              <w:t>Nếu dist[t] ==INF ( không có đường), in ra “ KHONG CO DUONG”  và không thực hiện truy vết</w:t>
            </w:r>
          </w:p>
        </w:tc>
      </w:tr>
    </w:tbl>
    <w:p w14:paraId="353977C7">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Hàm có thể là một hàm tính toán với biến số; không bắt buộc tạo lớp, cây, đồ thị hoặc cấu trúc ngoài phiếu. Ghi rõ dữ liệu nào bị thay đổi và thao tác nào phải tự cài.</w:t>
      </w:r>
    </w:p>
    <w:p w14:paraId="78B4E315">
      <w:pPr>
        <w:pStyle w:val="3"/>
        <w:rPr>
          <w:rFonts w:hint="default" w:ascii="Times New Roman" w:hAnsi="Times New Roman" w:cs="Times New Roman"/>
        </w:rPr>
      </w:pPr>
      <w:bookmarkStart w:id="34" w:name="_Toc243835347"/>
      <w:r>
        <w:rPr>
          <w:rFonts w:hint="default" w:ascii="Times New Roman" w:hAnsi="Times New Roman" w:cs="Times New Roman"/>
        </w:rPr>
        <w:t>3.3. Thuật toán và mã nguồn chính</w:t>
      </w:r>
      <w:bookmarkEnd w:id="34"/>
    </w:p>
    <w:p w14:paraId="4E789C02">
      <w:pPr>
        <w:pStyle w:val="4"/>
        <w:rPr>
          <w:rFonts w:hint="default" w:ascii="Times New Roman" w:hAnsi="Times New Roman" w:cs="Times New Roman"/>
        </w:rPr>
      </w:pPr>
      <w:bookmarkStart w:id="35" w:name="_Toc243835348"/>
      <w:r>
        <w:rPr>
          <w:rFonts w:hint="default" w:ascii="Times New Roman" w:hAnsi="Times New Roman" w:cs="Times New Roman"/>
        </w:rPr>
        <w:t>3.3.1. Giả mã theo cài đặt</w:t>
      </w:r>
      <w:bookmarkEnd w:id="35"/>
    </w:p>
    <w:p w14:paraId="0405CA7A">
      <w:pPr>
        <w:pStyle w:val="171"/>
        <w:rPr>
          <w:rFonts w:hint="default" w:ascii="Times New Roman" w:hAnsi="Times New Roman" w:cs="Times New Roman"/>
        </w:rPr>
      </w:pPr>
      <w:r>
        <w:rPr>
          <w:rFonts w:hint="default" w:ascii="Times New Roman" w:hAnsi="Times New Roman" w:cs="Times New Roman"/>
        </w:rPr>
        <w:t>Viết giả mã có tên biến tương ứng mã nguồn, gồm khởi tạo, vòng lặp/lời gọi và trả kết quả. Nếu nhiều cách theo phiếu, bổ sung các tiểu mục riêng.</w:t>
      </w:r>
    </w:p>
    <w:p w14:paraId="6D356450">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111"/>
          <w:id w:val="700111"/>
          <w:text w:multiLine="1"/>
        </w:sdtPr>
        <w:sdtEndPr>
          <w:rPr>
            <w:rFonts w:hint="default" w:ascii="Times New Roman" w:hAnsi="Times New Roman" w:cs="Times New Roman"/>
          </w:rPr>
        </w:sdtEndPr>
        <w:sdtContent>
          <w:r>
            <w:rPr>
              <w:rFonts w:hint="default" w:ascii="Times New Roman" w:hAnsi="Times New Roman" w:cs="Times New Roman"/>
            </w:rPr>
            <w:t>Khởi tạo dist[] = INF, parent[] = -1, dist[s] = 0</w:t>
          </w:r>
          <w:r>
            <w:rPr>
              <w:rFonts w:hint="default" w:ascii="Times New Roman" w:hAnsi="Times New Roman" w:cs="Times New Roman"/>
            </w:rPr>
            <w:br w:type="textWrapping"/>
          </w:r>
          <w:r>
            <w:rPr>
              <w:rFonts w:hint="default" w:ascii="Times New Roman" w:hAnsi="Times New Roman" w:cs="Times New Roman"/>
            </w:rPr>
            <w:t>Khởi tạo pq rỗng, đưa (0, s) vào pq</w:t>
          </w:r>
          <w:r>
            <w:rPr>
              <w:rFonts w:hint="default" w:ascii="Times New Roman" w:hAnsi="Times New Roman" w:cs="Times New Roman"/>
            </w:rPr>
            <w:br w:type="textWrapping"/>
          </w:r>
          <w:r>
            <w:rPr>
              <w:rFonts w:hint="default" w:ascii="Times New Roman" w:hAnsi="Times New Roman" w:cs="Times New Roman"/>
            </w:rPr>
            <w:t>Trong khi pq chưa rỗng:</w:t>
          </w:r>
          <w:r>
            <w:rPr>
              <w:rFonts w:hint="default" w:ascii="Times New Roman" w:hAnsi="Times New Roman" w:cs="Times New Roman"/>
            </w:rPr>
            <w:br w:type="textWrapping"/>
          </w:r>
          <w:r>
            <w:rPr>
              <w:rFonts w:hint="default" w:ascii="Times New Roman" w:hAnsi="Times New Roman" w:cs="Times New Roman"/>
            </w:rPr>
            <w:t xml:space="preserve">    Lấy (d, u) có d nhỏ nhất ra khỏi pq</w:t>
          </w:r>
          <w:r>
            <w:rPr>
              <w:rFonts w:hint="default" w:ascii="Times New Roman" w:hAnsi="Times New Roman" w:cs="Times New Roman"/>
            </w:rPr>
            <w:br w:type="textWrapping"/>
          </w:r>
          <w:r>
            <w:rPr>
              <w:rFonts w:hint="default" w:ascii="Times New Roman" w:hAnsi="Times New Roman" w:cs="Times New Roman"/>
            </w:rPr>
            <w:t xml:space="preserve">    Nếu d &gt; dist[u]: tiếp tục (bỏ qua bản ghi cũ)</w:t>
          </w:r>
          <w:r>
            <w:rPr>
              <w:rFonts w:hint="default" w:ascii="Times New Roman" w:hAnsi="Times New Roman" w:cs="Times New Roman"/>
            </w:rPr>
            <w:br w:type="textWrapping"/>
          </w:r>
          <w:r>
            <w:rPr>
              <w:rFonts w:hint="default" w:ascii="Times New Roman" w:hAnsi="Times New Roman" w:cs="Times New Roman"/>
            </w:rPr>
            <w:t xml:space="preserve">    Với mỗi đỉnh kề v của u:</w:t>
          </w:r>
          <w:r>
            <w:rPr>
              <w:rFonts w:hint="default" w:ascii="Times New Roman" w:hAnsi="Times New Roman" w:cs="Times New Roman"/>
            </w:rPr>
            <w:br w:type="textWrapping"/>
          </w:r>
          <w:r>
            <w:rPr>
              <w:rFonts w:hint="default" w:ascii="Times New Roman" w:hAnsi="Times New Roman" w:cs="Times New Roman"/>
            </w:rPr>
            <w:t xml:space="preserve">        Nếu dist[u] + w(u,v) &lt; dist[v]:</w:t>
          </w:r>
          <w:r>
            <w:rPr>
              <w:rFonts w:hint="default" w:ascii="Times New Roman" w:hAnsi="Times New Roman" w:cs="Times New Roman"/>
            </w:rPr>
            <w:br w:type="textWrapping"/>
          </w:r>
          <w:r>
            <w:rPr>
              <w:rFonts w:hint="default" w:ascii="Times New Roman" w:hAnsi="Times New Roman" w:cs="Times New Roman"/>
            </w:rPr>
            <w:t xml:space="preserve">            dist[v] = dist[u] + w(u,v)</w:t>
          </w:r>
          <w:r>
            <w:rPr>
              <w:rFonts w:hint="default" w:ascii="Times New Roman" w:hAnsi="Times New Roman" w:cs="Times New Roman"/>
            </w:rPr>
            <w:br w:type="textWrapping"/>
          </w:r>
          <w:r>
            <w:rPr>
              <w:rFonts w:hint="default" w:ascii="Times New Roman" w:hAnsi="Times New Roman" w:cs="Times New Roman"/>
            </w:rPr>
            <w:t xml:space="preserve">            parent[v] = u</w:t>
          </w:r>
          <w:r>
            <w:rPr>
              <w:rFonts w:hint="default" w:ascii="Times New Roman" w:hAnsi="Times New Roman" w:cs="Times New Roman"/>
            </w:rPr>
            <w:br w:type="textWrapping"/>
          </w:r>
          <w:r>
            <w:rPr>
              <w:rFonts w:hint="default" w:ascii="Times New Roman" w:hAnsi="Times New Roman" w:cs="Times New Roman"/>
            </w:rPr>
            <w:t xml:space="preserve">            Đưa (dist[v], v) vào pq</w:t>
          </w:r>
        </w:sdtContent>
      </w:sdt>
    </w:p>
    <w:p w14:paraId="34564188">
      <w:pPr>
        <w:pStyle w:val="4"/>
        <w:rPr>
          <w:rFonts w:hint="default" w:ascii="Times New Roman" w:hAnsi="Times New Roman" w:cs="Times New Roman"/>
        </w:rPr>
      </w:pPr>
      <w:bookmarkStart w:id="36" w:name="_Toc243835349"/>
      <w:r>
        <w:rPr>
          <w:rFonts w:hint="default" w:ascii="Times New Roman" w:hAnsi="Times New Roman" w:cs="Times New Roman"/>
          <w:lang w:val="vi-VN"/>
        </w:rPr>
        <w:t>3.3.2</w:t>
      </w:r>
      <w:r>
        <w:rPr>
          <w:rFonts w:hint="default" w:ascii="Times New Roman" w:hAnsi="Times New Roman" w:cs="Times New Roman"/>
        </w:rPr>
        <w:t>. Đoạn mã và giải thích</w:t>
      </w:r>
      <w:bookmarkEnd w:id="36"/>
    </w:p>
    <w:p w14:paraId="6C1CCA9B">
      <w:pPr>
        <w:pStyle w:val="171"/>
        <w:rPr>
          <w:rFonts w:hint="default" w:ascii="Times New Roman" w:hAnsi="Times New Roman" w:cs="Times New Roman"/>
        </w:rPr>
      </w:pPr>
      <w:r>
        <w:rPr>
          <w:rFonts w:hint="default" w:ascii="Times New Roman" w:hAnsi="Times New Roman" w:cs="Times New Roman"/>
        </w:rPr>
        <w:t>Trích đoạn mã quyết định; giải thích biến, thứ tự cập nhật và lỗi có thể xảy ra. Ghi permalink tệp tại commit chạy C; toàn bộ mã nằm trong repo.</w:t>
      </w:r>
    </w:p>
    <w:p w14:paraId="27959219">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112"/>
          <w:id w:val="700112"/>
          <w:text w:multiLine="1"/>
        </w:sdtPr>
        <w:sdtEndPr>
          <w:rPr>
            <w:rFonts w:hint="default" w:ascii="Times New Roman" w:hAnsi="Times New Roman" w:cs="Times New Roman"/>
          </w:rPr>
        </w:sdtEndPr>
        <w:sdtContent>
          <w:r>
            <w:rPr>
              <w:rFonts w:hint="default" w:ascii="Times New Roman" w:hAnsi="Times New Roman" w:cs="Times New Roman"/>
            </w:rPr>
            <w:t>bool noi_long(int u, int v, int w, vector&lt;int&gt;&amp; dist, vector&lt;int&gt;&amp; parent) {</w:t>
          </w:r>
          <w:r>
            <w:rPr>
              <w:rFonts w:hint="default" w:ascii="Times New Roman" w:hAnsi="Times New Roman" w:cs="Times New Roman"/>
            </w:rPr>
            <w:br w:type="textWrapping"/>
          </w:r>
          <w:r>
            <w:rPr>
              <w:rFonts w:hint="default" w:ascii="Times New Roman" w:hAnsi="Times New Roman" w:cs="Times New Roman"/>
            </w:rPr>
            <w:t xml:space="preserve">    // Nếu tìm thấy đường đi qua u tới v có tổng trọng số nhỏ hơn khoảng cách hiện tại của v</w:t>
          </w:r>
          <w:r>
            <w:rPr>
              <w:rFonts w:hint="default" w:ascii="Times New Roman" w:hAnsi="Times New Roman" w:cs="Times New Roman"/>
            </w:rPr>
            <w:br w:type="textWrapping"/>
          </w:r>
          <w:r>
            <w:rPr>
              <w:rFonts w:hint="default" w:ascii="Times New Roman" w:hAnsi="Times New Roman" w:cs="Times New Roman"/>
            </w:rPr>
            <w:t xml:space="preserve">    if (dist[u] != INF &amp;&amp; dist[u] + w &lt; dist[v]) {</w:t>
          </w:r>
          <w:r>
            <w:rPr>
              <w:rFonts w:hint="default" w:ascii="Times New Roman" w:hAnsi="Times New Roman" w:cs="Times New Roman"/>
            </w:rPr>
            <w:br w:type="textWrapping"/>
          </w:r>
          <w:r>
            <w:rPr>
              <w:rFonts w:hint="default" w:ascii="Times New Roman" w:hAnsi="Times New Roman" w:cs="Times New Roman"/>
            </w:rPr>
            <w:t xml:space="preserve">        dist[v] = dist[u] + w;  // Cập nhật khoảng cách mới</w:t>
          </w:r>
          <w:r>
            <w:rPr>
              <w:rFonts w:hint="default" w:ascii="Times New Roman" w:hAnsi="Times New Roman" w:cs="Times New Roman"/>
            </w:rPr>
            <w:br w:type="textWrapping"/>
          </w:r>
          <w:r>
            <w:rPr>
              <w:rFonts w:hint="default" w:ascii="Times New Roman" w:hAnsi="Times New Roman" w:cs="Times New Roman"/>
            </w:rPr>
            <w:t xml:space="preserve">        parent[v] = u;          // Lưu vết đỉnh cha để phục vụ truy vết</w:t>
          </w:r>
          <w:r>
            <w:rPr>
              <w:rFonts w:hint="default" w:ascii="Times New Roman" w:hAnsi="Times New Roman" w:cs="Times New Roman"/>
            </w:rPr>
            <w:br w:type="textWrapping"/>
          </w:r>
          <w:r>
            <w:rPr>
              <w:rFonts w:hint="default" w:ascii="Times New Roman" w:hAnsi="Times New Roman" w:cs="Times New Roman"/>
            </w:rPr>
            <w:t xml:space="preserve">        return true;</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return false;</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void dijkstra(int n, int s, const vector&lt;vector&lt;Edge&gt;&gt;&amp; adj, vector&lt;int&gt;&amp; dist, vector&lt;int&gt;&amp; parent) {</w:t>
          </w:r>
          <w:r>
            <w:rPr>
              <w:rFonts w:hint="default" w:ascii="Times New Roman" w:hAnsi="Times New Roman" w:cs="Times New Roman"/>
            </w:rPr>
            <w:br w:type="textWrapping"/>
          </w:r>
          <w:r>
            <w:rPr>
              <w:rFonts w:hint="default" w:ascii="Times New Roman" w:hAnsi="Times New Roman" w:cs="Times New Roman"/>
            </w:rPr>
            <w:t xml:space="preserve">    dist.assign(n + 1, INF);</w:t>
          </w:r>
          <w:r>
            <w:rPr>
              <w:rFonts w:hint="default" w:ascii="Times New Roman" w:hAnsi="Times New Roman" w:cs="Times New Roman"/>
            </w:rPr>
            <w:br w:type="textWrapping"/>
          </w:r>
          <w:r>
            <w:rPr>
              <w:rFonts w:hint="default" w:ascii="Times New Roman" w:hAnsi="Times New Roman" w:cs="Times New Roman"/>
            </w:rPr>
            <w:t xml:space="preserve">    parent.assign(n + 1, -1);</w:t>
          </w:r>
          <w:r>
            <w:rPr>
              <w:rFonts w:hint="default" w:ascii="Times New Roman" w:hAnsi="Times New Roman" w:cs="Times New Roman"/>
            </w:rPr>
            <w:br w:type="textWrapping"/>
          </w:r>
          <w:r>
            <w:rPr>
              <w:rFonts w:hint="default" w:ascii="Times New Roman" w:hAnsi="Times New Roman" w:cs="Times New Roman"/>
            </w:rPr>
            <w:t xml:space="preserve">    dist[s] = 0;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 Hàng ưu tiên (Min-Heap) lưu cặp {khoảng_cách, đỉnh}</w:t>
          </w:r>
          <w:r>
            <w:rPr>
              <w:rFonts w:hint="default" w:ascii="Times New Roman" w:hAnsi="Times New Roman" w:cs="Times New Roman"/>
            </w:rPr>
            <w:br w:type="textWrapping"/>
          </w:r>
          <w:r>
            <w:rPr>
              <w:rFonts w:hint="default" w:ascii="Times New Roman" w:hAnsi="Times New Roman" w:cs="Times New Roman"/>
            </w:rPr>
            <w:t xml:space="preserve">    priority_queue&lt;pair&lt;int, int&gt;, vector&lt;pair&lt;int, int&gt;&gt;, greater&lt;pair&lt;int, int&gt;&gt;&gt; pq;</w:t>
          </w:r>
          <w:r>
            <w:rPr>
              <w:rFonts w:hint="default" w:ascii="Times New Roman" w:hAnsi="Times New Roman" w:cs="Times New Roman"/>
            </w:rPr>
            <w:br w:type="textWrapping"/>
          </w:r>
          <w:r>
            <w:rPr>
              <w:rFonts w:hint="default" w:ascii="Times New Roman" w:hAnsi="Times New Roman" w:cs="Times New Roman"/>
            </w:rPr>
            <w:t xml:space="preserve">    pq.push({0, 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while (!pq.empty()) {</w:t>
          </w:r>
          <w:r>
            <w:rPr>
              <w:rFonts w:hint="default" w:ascii="Times New Roman" w:hAnsi="Times New Roman" w:cs="Times New Roman"/>
            </w:rPr>
            <w:br w:type="textWrapping"/>
          </w:r>
          <w:r>
            <w:rPr>
              <w:rFonts w:hint="default" w:ascii="Times New Roman" w:hAnsi="Times New Roman" w:cs="Times New Roman"/>
            </w:rPr>
            <w:t xml:space="preserve">        int d = pq.top().first;</w:t>
          </w:r>
          <w:r>
            <w:rPr>
              <w:rFonts w:hint="default" w:ascii="Times New Roman" w:hAnsi="Times New Roman" w:cs="Times New Roman"/>
            </w:rPr>
            <w:br w:type="textWrapping"/>
          </w:r>
          <w:r>
            <w:rPr>
              <w:rFonts w:hint="default" w:ascii="Times New Roman" w:hAnsi="Times New Roman" w:cs="Times New Roman"/>
            </w:rPr>
            <w:t xml:space="preserve">        int u = pq.top().second;</w:t>
          </w:r>
          <w:r>
            <w:rPr>
              <w:rFonts w:hint="default" w:ascii="Times New Roman" w:hAnsi="Times New Roman" w:cs="Times New Roman"/>
            </w:rPr>
            <w:br w:type="textWrapping"/>
          </w:r>
          <w:r>
            <w:rPr>
              <w:rFonts w:hint="default" w:ascii="Times New Roman" w:hAnsi="Times New Roman" w:cs="Times New Roman"/>
            </w:rPr>
            <w:t xml:space="preserve">        pq.pop();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 Kỹ thuật "Lazy Deletion": Bỏ qua bản ghi cũ nếu đã tìm được đường tốt hơn</w:t>
          </w:r>
          <w:r>
            <w:rPr>
              <w:rFonts w:hint="default" w:ascii="Times New Roman" w:hAnsi="Times New Roman" w:cs="Times New Roman"/>
            </w:rPr>
            <w:br w:type="textWrapping"/>
          </w:r>
          <w:r>
            <w:rPr>
              <w:rFonts w:hint="default" w:ascii="Times New Roman" w:hAnsi="Times New Roman" w:cs="Times New Roman"/>
            </w:rPr>
            <w:t xml:space="preserve">        if (d &gt; dist[u]) continue;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 Duyệt các đỉnh kề và gọi hàm nới lỏng</w:t>
          </w:r>
          <w:r>
            <w:rPr>
              <w:rFonts w:hint="default" w:ascii="Times New Roman" w:hAnsi="Times New Roman" w:cs="Times New Roman"/>
            </w:rPr>
            <w:br w:type="textWrapping"/>
          </w:r>
          <w:r>
            <w:rPr>
              <w:rFonts w:hint="default" w:ascii="Times New Roman" w:hAnsi="Times New Roman" w:cs="Times New Roman"/>
            </w:rPr>
            <w:t xml:space="preserve">        for (const auto&amp; edge : adj[u]) {</w:t>
          </w:r>
          <w:r>
            <w:rPr>
              <w:rFonts w:hint="default" w:ascii="Times New Roman" w:hAnsi="Times New Roman" w:cs="Times New Roman"/>
            </w:rPr>
            <w:br w:type="textWrapping"/>
          </w:r>
          <w:r>
            <w:rPr>
              <w:rFonts w:hint="default" w:ascii="Times New Roman" w:hAnsi="Times New Roman" w:cs="Times New Roman"/>
            </w:rPr>
            <w:t xml:space="preserve">            if (noi_long(u, edge.to, edge.weight, dist, parent)) {</w:t>
          </w:r>
          <w:r>
            <w:rPr>
              <w:rFonts w:hint="default" w:ascii="Times New Roman" w:hAnsi="Times New Roman" w:cs="Times New Roman"/>
            </w:rPr>
            <w:br w:type="textWrapping"/>
          </w:r>
          <w:r>
            <w:rPr>
              <w:rFonts w:hint="default" w:ascii="Times New Roman" w:hAnsi="Times New Roman" w:cs="Times New Roman"/>
            </w:rPr>
            <w:t xml:space="preserve">                pq.push({dist[edge.to], edge.to});</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void truy_vet(int s, int t, const vector&lt;int&gt;&amp; dist, const vector&lt;int&gt;&amp; parent) {</w:t>
          </w:r>
          <w:r>
            <w:rPr>
              <w:rFonts w:hint="default" w:ascii="Times New Roman" w:hAnsi="Times New Roman" w:cs="Times New Roman"/>
            </w:rPr>
            <w:br w:type="textWrapping"/>
          </w:r>
          <w:r>
            <w:rPr>
              <w:rFonts w:hint="default" w:ascii="Times New Roman" w:hAnsi="Times New Roman" w:cs="Times New Roman"/>
            </w:rPr>
            <w:t xml:space="preserve">    if (dist[t] == INF) {</w:t>
          </w:r>
          <w:r>
            <w:rPr>
              <w:rFonts w:hint="default" w:ascii="Times New Roman" w:hAnsi="Times New Roman" w:cs="Times New Roman"/>
            </w:rPr>
            <w:br w:type="textWrapping"/>
          </w:r>
          <w:r>
            <w:rPr>
              <w:rFonts w:hint="default" w:ascii="Times New Roman" w:hAnsi="Times New Roman" w:cs="Times New Roman"/>
            </w:rPr>
            <w:t xml:space="preserve">        cout &lt;&lt; "KHONG CO DUONG\n";</w:t>
          </w:r>
          <w:r>
            <w:rPr>
              <w:rFonts w:hint="default" w:ascii="Times New Roman" w:hAnsi="Times New Roman" w:cs="Times New Roman"/>
            </w:rPr>
            <w:br w:type="textWrapping"/>
          </w:r>
          <w:r>
            <w:rPr>
              <w:rFonts w:hint="default" w:ascii="Times New Roman" w:hAnsi="Times New Roman" w:cs="Times New Roman"/>
            </w:rPr>
            <w:t xml:space="preserve">        return;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vector&lt;int&gt; path;</w:t>
          </w:r>
          <w:r>
            <w:rPr>
              <w:rFonts w:hint="default" w:ascii="Times New Roman" w:hAnsi="Times New Roman" w:cs="Times New Roman"/>
            </w:rPr>
            <w:br w:type="textWrapping"/>
          </w:r>
          <w:r>
            <w:rPr>
              <w:rFonts w:hint="default" w:ascii="Times New Roman" w:hAnsi="Times New Roman" w:cs="Times New Roman"/>
            </w:rPr>
            <w:t xml:space="preserve">    int curr = t;</w:t>
          </w:r>
          <w:r>
            <w:rPr>
              <w:rFonts w:hint="default" w:ascii="Times New Roman" w:hAnsi="Times New Roman" w:cs="Times New Roman"/>
            </w:rPr>
            <w:br w:type="textWrapping"/>
          </w:r>
          <w:r>
            <w:rPr>
              <w:rFonts w:hint="default" w:ascii="Times New Roman" w:hAnsi="Times New Roman" w:cs="Times New Roman"/>
            </w:rPr>
            <w:t xml:space="preserve">    while (curr != -1) {</w:t>
          </w:r>
          <w:r>
            <w:rPr>
              <w:rFonts w:hint="default" w:ascii="Times New Roman" w:hAnsi="Times New Roman" w:cs="Times New Roman"/>
            </w:rPr>
            <w:br w:type="textWrapping"/>
          </w:r>
          <w:r>
            <w:rPr>
              <w:rFonts w:hint="default" w:ascii="Times New Roman" w:hAnsi="Times New Roman" w:cs="Times New Roman"/>
            </w:rPr>
            <w:t xml:space="preserve">        path.push_back(curr);</w:t>
          </w:r>
          <w:r>
            <w:rPr>
              <w:rFonts w:hint="default" w:ascii="Times New Roman" w:hAnsi="Times New Roman" w:cs="Times New Roman"/>
            </w:rPr>
            <w:br w:type="textWrapping"/>
          </w:r>
          <w:r>
            <w:rPr>
              <w:rFonts w:hint="default" w:ascii="Times New Roman" w:hAnsi="Times New Roman" w:cs="Times New Roman"/>
            </w:rPr>
            <w:t xml:space="preserve">        if (curr == s) break;</w:t>
          </w:r>
          <w:r>
            <w:rPr>
              <w:rFonts w:hint="default" w:ascii="Times New Roman" w:hAnsi="Times New Roman" w:cs="Times New Roman"/>
            </w:rPr>
            <w:br w:type="textWrapping"/>
          </w:r>
          <w:r>
            <w:rPr>
              <w:rFonts w:hint="default" w:ascii="Times New Roman" w:hAnsi="Times New Roman" w:cs="Times New Roman"/>
            </w:rPr>
            <w:t xml:space="preserve">        curr = parent[curr]; // Truy ngược về đỉnh cha</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reverse(path.begin(), path.end()); // Đảo ngược mảng để được thứ tự s -&gt; t</w:t>
          </w:r>
          <w:r>
            <w:rPr>
              <w:rFonts w:hint="default" w:ascii="Times New Roman" w:hAnsi="Times New Roman" w:cs="Times New Roman"/>
            </w:rPr>
            <w:br w:type="textWrapping"/>
          </w:r>
          <w:r>
            <w:rPr>
              <w:rFonts w:hint="default" w:ascii="Times New Roman" w:hAnsi="Times New Roman" w:cs="Times New Roman"/>
            </w:rPr>
            <w:t xml:space="preserve">    // ... (phần in kết quả)</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sdtContent>
      </w:sdt>
    </w:p>
    <w:p w14:paraId="21E85589">
      <w:pPr>
        <w:pStyle w:val="4"/>
        <w:rPr>
          <w:rFonts w:hint="default" w:ascii="Times New Roman" w:hAnsi="Times New Roman" w:cs="Times New Roman"/>
          <w:b w:val="0"/>
          <w:bCs w:val="0"/>
        </w:rPr>
      </w:pPr>
      <w:bookmarkStart w:id="37" w:name="_Toc243835350"/>
      <w:r>
        <w:rPr>
          <w:rFonts w:hint="default" w:ascii="Times New Roman" w:hAnsi="Times New Roman" w:cs="Times New Roman"/>
          <w:b w:val="0"/>
          <w:bCs w:val="0"/>
        </w:rPr>
        <w:t>Giải thích: Sử dụng priority_queue với greater để tạo Min-Heap. Kỹ thuật if (d &gt; dist[u]) continue; gọi là Lazy Deletion, giúp loại bỏ các bản ghi đã lỗi thời trong hàng đợi (do một đỉnh có thể được đưa vào nhiều lần với các khoảng cách khác nhau).</w:t>
      </w:r>
      <w:bookmarkEnd w:id="37"/>
    </w:p>
    <w:p w14:paraId="3012913D">
      <w:pPr>
        <w:pStyle w:val="4"/>
        <w:rPr>
          <w:rFonts w:hint="default" w:ascii="Times New Roman" w:hAnsi="Times New Roman" w:cs="Times New Roman"/>
        </w:rPr>
      </w:pPr>
      <w:bookmarkStart w:id="38" w:name="_Toc243835351"/>
      <w:r>
        <w:rPr>
          <w:rFonts w:hint="default" w:ascii="Times New Roman" w:hAnsi="Times New Roman" w:cs="Times New Roman"/>
        </w:rPr>
        <w:t>3.3.3. Xử lý tình huống đặc biệt</w:t>
      </w:r>
      <w:bookmarkEnd w:id="38"/>
    </w:p>
    <w:p w14:paraId="535AA7ED">
      <w:pPr>
        <w:pStyle w:val="171"/>
        <w:rPr>
          <w:rFonts w:hint="default" w:ascii="Times New Roman" w:hAnsi="Times New Roman" w:cs="Times New Roman"/>
        </w:rPr>
      </w:pPr>
      <w:r>
        <w:rPr>
          <w:rFonts w:hint="default" w:ascii="Times New Roman" w:hAnsi="Times New Roman" w:cs="Times New Roman"/>
        </w:rPr>
        <w:t>Nêu nhánh xử lý các biên của chính đề và input sai; dẫn mã ca sẽ kiểm ở Chương 4.</w:t>
      </w:r>
    </w:p>
    <w:p w14:paraId="57E915F9">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113"/>
          <w:id w:val="700113"/>
          <w:text w:multiLine="1"/>
        </w:sdtPr>
        <w:sdtEndPr>
          <w:rPr>
            <w:rFonts w:hint="default" w:ascii="Times New Roman" w:hAnsi="Times New Roman" w:cs="Times New Roman"/>
          </w:rPr>
        </w:sdtEndPr>
        <w:sdtContent>
          <w:r>
            <w:rPr>
              <w:rFonts w:hint="default" w:ascii="Times New Roman" w:hAnsi="Times New Roman" w:cs="Times New Roman"/>
            </w:rPr>
            <w:t>Nếu phát hiện hasNegativeWeight == true, chương trình in "LOI: Do thi chua canh co trong so am..." và return 1.</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Nếu dist[t] == INF, in ra "KHONG CO DUONG".</w:t>
          </w:r>
        </w:sdtContent>
      </w:sdt>
    </w:p>
    <w:p w14:paraId="23FCDA5C">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rPr>
        <w:t>Giả mã</w:t>
      </w:r>
    </w:p>
    <w:p w14:paraId="3651BA4A">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ĐIỀN GIẢ MÃ PHÙ HỢP ĐỀ"/>
          <w:tag w:val="SV_0114"/>
          <w:id w:val="700114"/>
          <w:text w:multiLine="1"/>
        </w:sdtPr>
        <w:sdtEndPr>
          <w:rPr>
            <w:rFonts w:hint="default" w:ascii="Times New Roman" w:hAnsi="Times New Roman" w:cs="Times New Roman"/>
          </w:rPr>
        </w:sdtEndPr>
        <w:sdtContent>
          <w:r>
            <w:rPr>
              <w:rFonts w:hint="default" w:ascii="Times New Roman" w:hAnsi="Times New Roman" w:cs="Times New Roman"/>
            </w:rPr>
            <w:t>DIJKSTRA(ke, s)</w:t>
          </w:r>
          <w:r>
            <w:rPr>
              <w:rFonts w:hint="default" w:ascii="Times New Roman" w:hAnsi="Times New Roman" w:cs="Times New Roman"/>
            </w:rPr>
            <w:br w:type="textWrapping"/>
          </w:r>
          <w:r>
            <w:rPr>
              <w:rFonts w:hint="default" w:ascii="Times New Roman" w:hAnsi="Times New Roman" w:cs="Times New Roman"/>
            </w:rPr>
            <w:t>1  dist[v] ← ∞ với mọi v; dist[s] ← 0</w:t>
          </w:r>
          <w:r>
            <w:rPr>
              <w:rFonts w:hint="default" w:ascii="Times New Roman" w:hAnsi="Times New Roman" w:cs="Times New Roman"/>
            </w:rPr>
            <w:br w:type="textWrapping"/>
          </w:r>
          <w:r>
            <w:rPr>
              <w:rFonts w:hint="default" w:ascii="Times New Roman" w:hAnsi="Times New Roman" w:cs="Times New Roman"/>
            </w:rPr>
            <w:t>2  parent[v] ← -1 với mọi v</w:t>
          </w:r>
          <w:r>
            <w:rPr>
              <w:rFonts w:hint="default" w:ascii="Times New Roman" w:hAnsi="Times New Roman" w:cs="Times New Roman"/>
            </w:rPr>
            <w:br w:type="textWrapping"/>
          </w:r>
          <w:r>
            <w:rPr>
              <w:rFonts w:hint="default" w:ascii="Times New Roman" w:hAnsi="Times New Roman" w:cs="Times New Roman"/>
            </w:rPr>
            <w:t>3  Q ← hàng đợi ưu tiên chứa (0, s)</w:t>
          </w:r>
          <w:r>
            <w:rPr>
              <w:rFonts w:hint="default" w:ascii="Times New Roman" w:hAnsi="Times New Roman" w:cs="Times New Roman"/>
            </w:rPr>
            <w:br w:type="textWrapping"/>
          </w:r>
          <w:r>
            <w:rPr>
              <w:rFonts w:hint="default" w:ascii="Times New Roman" w:hAnsi="Times New Roman" w:cs="Times New Roman"/>
            </w:rPr>
            <w:t>4  while Q khác rỗng</w:t>
          </w:r>
          <w:r>
            <w:rPr>
              <w:rFonts w:hint="default" w:ascii="Times New Roman" w:hAnsi="Times New Roman" w:cs="Times New Roman"/>
            </w:rPr>
            <w:br w:type="textWrapping"/>
          </w:r>
          <w:r>
            <w:rPr>
              <w:rFonts w:hint="default" w:ascii="Times New Roman" w:hAnsi="Times New Roman" w:cs="Times New Roman"/>
            </w:rPr>
            <w:t>5      (d, u) ← lấy phần tử nhỏ nhất của Q</w:t>
          </w:r>
          <w:r>
            <w:rPr>
              <w:rFonts w:hint="default" w:ascii="Times New Roman" w:hAnsi="Times New Roman" w:cs="Times New Roman"/>
            </w:rPr>
            <w:br w:type="textWrapping"/>
          </w:r>
          <w:r>
            <w:rPr>
              <w:rFonts w:hint="default" w:ascii="Times New Roman" w:hAnsi="Times New Roman" w:cs="Times New Roman"/>
            </w:rPr>
            <w:t>6      if d &gt; dist[u]: continue</w:t>
          </w:r>
          <w:r>
            <w:rPr>
              <w:rFonts w:hint="default" w:ascii="Times New Roman" w:hAnsi="Times New Roman" w:cs="Times New Roman"/>
            </w:rPr>
            <w:br w:type="textWrapping"/>
          </w:r>
          <w:r>
            <w:rPr>
              <w:rFonts w:hint="default" w:ascii="Times New Roman" w:hAnsi="Times New Roman" w:cs="Times New Roman"/>
            </w:rPr>
            <w:t>7      for mỗi (v, w) kề u</w:t>
          </w:r>
          <w:r>
            <w:rPr>
              <w:rFonts w:hint="default" w:ascii="Times New Roman" w:hAnsi="Times New Roman" w:cs="Times New Roman"/>
            </w:rPr>
            <w:br w:type="textWrapping"/>
          </w:r>
          <w:r>
            <w:rPr>
              <w:rFonts w:hint="default" w:ascii="Times New Roman" w:hAnsi="Times New Roman" w:cs="Times New Roman"/>
            </w:rPr>
            <w:t>8          if dist[u] + w &lt; dist[v]</w:t>
          </w:r>
          <w:r>
            <w:rPr>
              <w:rFonts w:hint="default" w:ascii="Times New Roman" w:hAnsi="Times New Roman" w:cs="Times New Roman"/>
            </w:rPr>
            <w:br w:type="textWrapping"/>
          </w:r>
          <w:r>
            <w:rPr>
              <w:rFonts w:hint="default" w:ascii="Times New Roman" w:hAnsi="Times New Roman" w:cs="Times New Roman"/>
            </w:rPr>
            <w:t>9              dist[v] ← dist[u] + w</w:t>
          </w:r>
          <w:r>
            <w:rPr>
              <w:rFonts w:hint="default" w:ascii="Times New Roman" w:hAnsi="Times New Roman" w:cs="Times New Roman"/>
            </w:rPr>
            <w:br w:type="textWrapping"/>
          </w:r>
          <w:r>
            <w:rPr>
              <w:rFonts w:hint="default" w:ascii="Times New Roman" w:hAnsi="Times New Roman" w:cs="Times New Roman"/>
            </w:rPr>
            <w:t>10             parent[v] ← u</w:t>
          </w:r>
          <w:r>
            <w:rPr>
              <w:rFonts w:hint="default" w:ascii="Times New Roman" w:hAnsi="Times New Roman" w:cs="Times New Roman"/>
            </w:rPr>
            <w:br w:type="textWrapping"/>
          </w:r>
          <w:r>
            <w:rPr>
              <w:rFonts w:hint="default" w:ascii="Times New Roman" w:hAnsi="Times New Roman" w:cs="Times New Roman"/>
            </w:rPr>
            <w:t>11             đưa (dist[v], v) vào Q</w:t>
          </w:r>
          <w:r>
            <w:rPr>
              <w:rFonts w:hint="default" w:ascii="Times New Roman" w:hAnsi="Times New Roman" w:cs="Times New Roman"/>
            </w:rPr>
            <w:br w:type="textWrapping"/>
          </w:r>
          <w:r>
            <w:rPr>
              <w:rFonts w:hint="default" w:ascii="Times New Roman" w:hAnsi="Times New Roman" w:cs="Times New Roman"/>
            </w:rPr>
            <w:t>12 return dist, parent</w:t>
          </w:r>
        </w:sdtContent>
      </w:sdt>
    </w:p>
    <w:p w14:paraId="78646B91">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rPr>
        <w:t>Đoạn mã có phân tích</w:t>
      </w:r>
    </w:p>
    <w:p w14:paraId="3F7F8CD7">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CHÈN MÃ THẬT, PERMALINK VÀ GIẢI THÍCH"/>
          <w:tag w:val="SV_0115"/>
          <w:id w:val="700115"/>
          <w:text w:multiLine="1"/>
        </w:sdtPr>
        <w:sdtEndPr>
          <w:rPr>
            <w:rFonts w:hint="default" w:ascii="Times New Roman" w:hAnsi="Times New Roman" w:cs="Times New Roman"/>
          </w:rPr>
        </w:sdtEndPr>
        <w:sdtContent>
          <w:r>
            <w:rPr>
              <w:rFonts w:hint="default" w:ascii="Times New Roman" w:hAnsi="Times New Roman" w:cs="Times New Roman"/>
            </w:rPr>
            <w:t>void dijkstra(int n, int s, const vector&lt;vector&lt;Edge&gt;&gt;&amp; adj, vector&lt;int&gt;&amp; dist,</w:t>
          </w:r>
          <w:r>
            <w:rPr>
              <w:rFonts w:hint="default" w:ascii="Times New Roman" w:hAnsi="Times New Roman" w:cs="Times New Roman"/>
            </w:rPr>
            <w:br w:type="textWrapping"/>
          </w:r>
          <w:r>
            <w:rPr>
              <w:rFonts w:hint="default" w:ascii="Times New Roman" w:hAnsi="Times New Roman" w:cs="Times New Roman"/>
            </w:rPr>
            <w:t xml:space="preserve">              vector&lt;int&gt;&amp; parent) {</w:t>
          </w:r>
          <w:r>
            <w:rPr>
              <w:rFonts w:hint="default" w:ascii="Times New Roman" w:hAnsi="Times New Roman" w:cs="Times New Roman"/>
            </w:rPr>
            <w:br w:type="textWrapping"/>
          </w:r>
          <w:r>
            <w:rPr>
              <w:rFonts w:hint="default" w:ascii="Times New Roman" w:hAnsi="Times New Roman" w:cs="Times New Roman"/>
            </w:rPr>
            <w:t xml:space="preserve">    // Khởi tạo mảng khoảng cách bằng vô cực, mảng cha bằng -1</w:t>
          </w:r>
          <w:r>
            <w:rPr>
              <w:rFonts w:hint="default" w:ascii="Times New Roman" w:hAnsi="Times New Roman" w:cs="Times New Roman"/>
            </w:rPr>
            <w:br w:type="textWrapping"/>
          </w:r>
          <w:r>
            <w:rPr>
              <w:rFonts w:hint="default" w:ascii="Times New Roman" w:hAnsi="Times New Roman" w:cs="Times New Roman"/>
            </w:rPr>
            <w:t xml:space="preserve">    dist.assign(n + 1, INF);</w:t>
          </w:r>
          <w:r>
            <w:rPr>
              <w:rFonts w:hint="default" w:ascii="Times New Roman" w:hAnsi="Times New Roman" w:cs="Times New Roman"/>
            </w:rPr>
            <w:br w:type="textWrapping"/>
          </w:r>
          <w:r>
            <w:rPr>
              <w:rFonts w:hint="default" w:ascii="Times New Roman" w:hAnsi="Times New Roman" w:cs="Times New Roman"/>
            </w:rPr>
            <w:t xml:space="preserve">    parent.assign(n + 1, -1);</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dist[s] = 0;  // Khoảng cách từ nguồn đến chính nó bằng 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 Hàng ưu tiên (Min-Heap) lưu cặp {khoảng_cách, đỉnh}.</w:t>
          </w:r>
          <w:r>
            <w:rPr>
              <w:rFonts w:hint="default" w:ascii="Times New Roman" w:hAnsi="Times New Roman" w:cs="Times New Roman"/>
            </w:rPr>
            <w:br w:type="textWrapping"/>
          </w:r>
          <w:r>
            <w:rPr>
              <w:rFonts w:hint="default" w:ascii="Times New Roman" w:hAnsi="Times New Roman" w:cs="Times New Roman"/>
            </w:rPr>
            <w:t xml:space="preserve">    // Sử dụng greater&lt;&gt; để biến priority_queue mặc định (Max-Heap) thành</w:t>
          </w:r>
          <w:r>
            <w:rPr>
              <w:rFonts w:hint="default" w:ascii="Times New Roman" w:hAnsi="Times New Roman" w:cs="Times New Roman"/>
            </w:rPr>
            <w:br w:type="textWrapping"/>
          </w:r>
          <w:r>
            <w:rPr>
              <w:rFonts w:hint="default" w:ascii="Times New Roman" w:hAnsi="Times New Roman" w:cs="Times New Roman"/>
            </w:rPr>
            <w:t xml:space="preserve">    // Min-Heap. C++ sẽ tự động so sánh phần tử đầu tiên (khoảng cách) trước,</w:t>
          </w:r>
          <w:r>
            <w:rPr>
              <w:rFonts w:hint="default" w:ascii="Times New Roman" w:hAnsi="Times New Roman" w:cs="Times New Roman"/>
            </w:rPr>
            <w:br w:type="textWrapping"/>
          </w:r>
          <w:r>
            <w:rPr>
              <w:rFonts w:hint="default" w:ascii="Times New Roman" w:hAnsi="Times New Roman" w:cs="Times New Roman"/>
            </w:rPr>
            <w:t xml:space="preserve">    // đúng theo yêu cầu phiếu.</w:t>
          </w:r>
          <w:r>
            <w:rPr>
              <w:rFonts w:hint="default" w:ascii="Times New Roman" w:hAnsi="Times New Roman" w:cs="Times New Roman"/>
            </w:rPr>
            <w:br w:type="textWrapping"/>
          </w:r>
          <w:r>
            <w:rPr>
              <w:rFonts w:hint="default" w:ascii="Times New Roman" w:hAnsi="Times New Roman" w:cs="Times New Roman"/>
            </w:rPr>
            <w:t xml:space="preserve">    priority_queue&lt;pair&lt;int, int&gt;, vector&lt;pair&lt;int, int&gt;&gt;,</w:t>
          </w:r>
          <w:r>
            <w:rPr>
              <w:rFonts w:hint="default" w:ascii="Times New Roman" w:hAnsi="Times New Roman" w:cs="Times New Roman"/>
            </w:rPr>
            <w:br w:type="textWrapping"/>
          </w:r>
          <w:r>
            <w:rPr>
              <w:rFonts w:hint="default" w:ascii="Times New Roman" w:hAnsi="Times New Roman" w:cs="Times New Roman"/>
            </w:rPr>
            <w:t xml:space="preserve">                   greater&lt;pair&lt;int, int&gt;&gt;&gt;</w:t>
          </w:r>
          <w:r>
            <w:rPr>
              <w:rFonts w:hint="default" w:ascii="Times New Roman" w:hAnsi="Times New Roman" w:cs="Times New Roman"/>
            </w:rPr>
            <w:br w:type="textWrapping"/>
          </w:r>
          <w:r>
            <w:rPr>
              <w:rFonts w:hint="default" w:ascii="Times New Roman" w:hAnsi="Times New Roman" w:cs="Times New Roman"/>
            </w:rPr>
            <w:t xml:space="preserve">        pq;</w:t>
          </w:r>
          <w:r>
            <w:rPr>
              <w:rFonts w:hint="default" w:ascii="Times New Roman" w:hAnsi="Times New Roman" w:cs="Times New Roman"/>
            </w:rPr>
            <w:br w:type="textWrapping"/>
          </w:r>
          <w:r>
            <w:rPr>
              <w:rFonts w:hint="default" w:ascii="Times New Roman" w:hAnsi="Times New Roman" w:cs="Times New Roman"/>
            </w:rPr>
            <w:t xml:space="preserve">    pq.push({0, 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while (!pq.empty()) {</w:t>
          </w:r>
          <w:r>
            <w:rPr>
              <w:rFonts w:hint="default" w:ascii="Times New Roman" w:hAnsi="Times New Roman" w:cs="Times New Roman"/>
            </w:rPr>
            <w:br w:type="textWrapping"/>
          </w:r>
          <w:r>
            <w:rPr>
              <w:rFonts w:hint="default" w:ascii="Times New Roman" w:hAnsi="Times New Roman" w:cs="Times New Roman"/>
            </w:rPr>
            <w:t xml:space="preserve">        int d = pq.top().first;   // Khoảng cách hiện tại</w:t>
          </w:r>
          <w:r>
            <w:rPr>
              <w:rFonts w:hint="default" w:ascii="Times New Roman" w:hAnsi="Times New Roman" w:cs="Times New Roman"/>
            </w:rPr>
            <w:br w:type="textWrapping"/>
          </w:r>
          <w:r>
            <w:rPr>
              <w:rFonts w:hint="default" w:ascii="Times New Roman" w:hAnsi="Times New Roman" w:cs="Times New Roman"/>
            </w:rPr>
            <w:t xml:space="preserve">        int u = pq.top().second;  // Đỉnh đang xét</w:t>
          </w:r>
          <w:r>
            <w:rPr>
              <w:rFonts w:hint="default" w:ascii="Times New Roman" w:hAnsi="Times New Roman" w:cs="Times New Roman"/>
            </w:rPr>
            <w:br w:type="textWrapping"/>
          </w:r>
          <w:r>
            <w:rPr>
              <w:rFonts w:hint="default" w:ascii="Times New Roman" w:hAnsi="Times New Roman" w:cs="Times New Roman"/>
            </w:rPr>
            <w:t xml:space="preserve">        pq.pop();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 Kỹ thuật "Lazy Deletion": Bỏ qua nếu khoảng cách lấy ra từ hàng đợi</w:t>
          </w:r>
          <w:r>
            <w:rPr>
              <w:rFonts w:hint="default" w:ascii="Times New Roman" w:hAnsi="Times New Roman" w:cs="Times New Roman"/>
            </w:rPr>
            <w:br w:type="textWrapping"/>
          </w:r>
          <w:r>
            <w:rPr>
              <w:rFonts w:hint="default" w:ascii="Times New Roman" w:hAnsi="Times New Roman" w:cs="Times New Roman"/>
            </w:rPr>
            <w:t xml:space="preserve">        // lớn hơn khoảng cách tốt nhất đã tìm thấy trước đó trong mảng dist.</w:t>
          </w:r>
          <w:r>
            <w:rPr>
              <w:rFonts w:hint="default" w:ascii="Times New Roman" w:hAnsi="Times New Roman" w:cs="Times New Roman"/>
            </w:rPr>
            <w:br w:type="textWrapping"/>
          </w:r>
          <w:r>
            <w:rPr>
              <w:rFonts w:hint="default" w:ascii="Times New Roman" w:hAnsi="Times New Roman" w:cs="Times New Roman"/>
            </w:rPr>
            <w:t xml:space="preserve">        // Điều này giúp tránh xử lý lại các đỉnh đã được tối ưu.</w:t>
          </w:r>
          <w:r>
            <w:rPr>
              <w:rFonts w:hint="default" w:ascii="Times New Roman" w:hAnsi="Times New Roman" w:cs="Times New Roman"/>
            </w:rPr>
            <w:br w:type="textWrapping"/>
          </w:r>
          <w:r>
            <w:rPr>
              <w:rFonts w:hint="default" w:ascii="Times New Roman" w:hAnsi="Times New Roman" w:cs="Times New Roman"/>
            </w:rPr>
            <w:t xml:space="preserve">        if (d &gt; dist[u]) continue;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 Duyệt tất cả các đỉnh kề của u</w:t>
          </w:r>
          <w:r>
            <w:rPr>
              <w:rFonts w:hint="default" w:ascii="Times New Roman" w:hAnsi="Times New Roman" w:cs="Times New Roman"/>
            </w:rPr>
            <w:br w:type="textWrapping"/>
          </w:r>
          <w:r>
            <w:rPr>
              <w:rFonts w:hint="default" w:ascii="Times New Roman" w:hAnsi="Times New Roman" w:cs="Times New Roman"/>
            </w:rPr>
            <w:t xml:space="preserve">        for (const auto&amp; edge : adj[u]) {</w:t>
          </w:r>
          <w:r>
            <w:rPr>
              <w:rFonts w:hint="default" w:ascii="Times New Roman" w:hAnsi="Times New Roman" w:cs="Times New Roman"/>
            </w:rPr>
            <w:br w:type="textWrapping"/>
          </w:r>
          <w:r>
            <w:rPr>
              <w:rFonts w:hint="default" w:ascii="Times New Roman" w:hAnsi="Times New Roman" w:cs="Times New Roman"/>
            </w:rPr>
            <w:t xml:space="preserve">            int v = edge.to;</w:t>
          </w:r>
          <w:r>
            <w:rPr>
              <w:rFonts w:hint="default" w:ascii="Times New Roman" w:hAnsi="Times New Roman" w:cs="Times New Roman"/>
            </w:rPr>
            <w:br w:type="textWrapping"/>
          </w:r>
          <w:r>
            <w:rPr>
              <w:rFonts w:hint="default" w:ascii="Times New Roman" w:hAnsi="Times New Roman" w:cs="Times New Roman"/>
            </w:rPr>
            <w:t xml:space="preserve">            int w = edge.weight;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 Gọi hàm nới lỏng. Nếu tìm thấy đường ngắn hơn, đưa v vào hàng</w:t>
          </w:r>
          <w:r>
            <w:rPr>
              <w:rFonts w:hint="default" w:ascii="Times New Roman" w:hAnsi="Times New Roman" w:cs="Times New Roman"/>
            </w:rPr>
            <w:br w:type="textWrapping"/>
          </w:r>
          <w:r>
            <w:rPr>
              <w:rFonts w:hint="default" w:ascii="Times New Roman" w:hAnsi="Times New Roman" w:cs="Times New Roman"/>
            </w:rPr>
            <w:t xml:space="preserve">            // đợi.</w:t>
          </w:r>
          <w:r>
            <w:rPr>
              <w:rFonts w:hint="default" w:ascii="Times New Roman" w:hAnsi="Times New Roman" w:cs="Times New Roman"/>
            </w:rPr>
            <w:br w:type="textWrapping"/>
          </w:r>
          <w:r>
            <w:rPr>
              <w:rFonts w:hint="default" w:ascii="Times New Roman" w:hAnsi="Times New Roman" w:cs="Times New Roman"/>
            </w:rPr>
            <w:t xml:space="preserve">            if (noi_long(u, v, w, dist, parent)) {</w:t>
          </w:r>
          <w:r>
            <w:rPr>
              <w:rFonts w:hint="default" w:ascii="Times New Roman" w:hAnsi="Times New Roman" w:cs="Times New Roman"/>
            </w:rPr>
            <w:br w:type="textWrapping"/>
          </w:r>
          <w:r>
            <w:rPr>
              <w:rFonts w:hint="default" w:ascii="Times New Roman" w:hAnsi="Times New Roman" w:cs="Times New Roman"/>
            </w:rPr>
            <w:t xml:space="preserve">                pq.push({dist[v], v});</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w:t>
          </w:r>
        </w:sdtContent>
      </w:sdt>
    </w:p>
    <w:p w14:paraId="1B4AF4FE">
      <w:pPr>
        <w:pStyle w:val="171"/>
        <w:pageBreakBefore/>
        <w:spacing w:before="0" w:after="100" w:line="269" w:lineRule="auto"/>
        <w:ind w:firstLine="0"/>
        <w:jc w:val="center"/>
        <w:rPr>
          <w:rFonts w:hint="default" w:ascii="Times New Roman" w:hAnsi="Times New Roman" w:cs="Times New Roman"/>
        </w:rPr>
      </w:pPr>
      <w:r>
        <w:rPr>
          <w:rFonts w:hint="default" w:ascii="Times New Roman" w:hAnsi="Times New Roman" w:cs="Times New Roman"/>
          <w:b/>
          <w:sz w:val="28"/>
        </w:rPr>
        <w:t>Lần vết, tính đúng và chi phí</w:t>
      </w:r>
    </w:p>
    <w:p w14:paraId="25A5626E">
      <w:pPr>
        <w:pStyle w:val="3"/>
        <w:rPr>
          <w:rFonts w:hint="default" w:ascii="Times New Roman" w:hAnsi="Times New Roman" w:cs="Times New Roman"/>
        </w:rPr>
      </w:pPr>
      <w:bookmarkStart w:id="39" w:name="_Toc243835352"/>
      <w:r>
        <w:rPr>
          <w:rFonts w:hint="default" w:ascii="Times New Roman" w:hAnsi="Times New Roman" w:cs="Times New Roman"/>
        </w:rPr>
        <w:t>3.4. Lần vết ví dụ nhỏ</w:t>
      </w:r>
      <w:bookmarkEnd w:id="39"/>
    </w:p>
    <w:p w14:paraId="15046464">
      <w:pPr>
        <w:pStyle w:val="171"/>
        <w:rPr>
          <w:rFonts w:hint="default" w:ascii="Times New Roman" w:hAnsi="Times New Roman" w:cs="Times New Roman"/>
        </w:rPr>
      </w:pPr>
      <w:r>
        <w:rPr>
          <w:rFonts w:hint="default" w:ascii="Times New Roman" w:hAnsi="Times New Roman" w:cs="Times New Roman"/>
        </w:rPr>
        <w:t>Ghi mã ca, toàn bộ input và expected. Điền bảng từng bước từ khởi tạo đến kết thúc; giải thích bước đổi trạng thái quan trọng nhất. Dẫn ảnh chạy đúng cùng input ở Chương 4.</w:t>
      </w:r>
    </w:p>
    <w:p w14:paraId="1ECF0019">
      <w:pPr>
        <w:pStyle w:val="171"/>
        <w:spacing w:before="0" w:after="100" w:line="269" w:lineRule="auto"/>
        <w:ind w:firstLine="0"/>
        <w:jc w:val="left"/>
        <w:rPr>
          <w:rFonts w:hint="default" w:ascii="Times New Roman" w:hAnsi="Times New Roman" w:cs="Times New Roman"/>
          <w:sz w:val="24"/>
        </w:rPr>
      </w:pPr>
      <w:r>
        <w:rPr>
          <w:rFonts w:hint="default" w:ascii="Times New Roman" w:hAnsi="Times New Roman" w:cs="Times New Roman"/>
          <w:sz w:val="24"/>
        </w:rPr>
        <w:t xml:space="preserve">Ca truy vết </w:t>
      </w:r>
      <w:sdt>
        <w:sdtPr>
          <w:rPr>
            <w:rFonts w:hint="default" w:ascii="Times New Roman" w:hAnsi="Times New Roman" w:cs="Times New Roman"/>
          </w:rPr>
          <w:alias w:val="MÃ CA"/>
          <w:tag w:val="SV_0117"/>
          <w:id w:val="700117"/>
          <w:text w:multiLine="1"/>
        </w:sdtPr>
        <w:sdtEndPr>
          <w:rPr>
            <w:rFonts w:hint="default" w:ascii="Times New Roman" w:hAnsi="Times New Roman" w:cs="Times New Roman"/>
          </w:rPr>
        </w:sdtEndPr>
        <w:sdtContent>
          <w:r>
            <w:rPr>
              <w:rFonts w:hint="default" w:ascii="Times New Roman" w:hAnsi="Times New Roman" w:cs="Times New Roman"/>
              <w:sz w:val="24"/>
            </w:rPr>
            <w:t>A01</w:t>
          </w:r>
        </w:sdtContent>
      </w:sdt>
      <w:r>
        <w:rPr>
          <w:rFonts w:hint="default" w:ascii="Times New Roman" w:hAnsi="Times New Roman" w:cs="Times New Roman"/>
          <w:sz w:val="24"/>
        </w:rPr>
        <w:t xml:space="preserve">   </w:t>
      </w:r>
    </w:p>
    <w:p w14:paraId="7C1D051D">
      <w:pPr>
        <w:pStyle w:val="171"/>
        <w:spacing w:before="0" w:after="100" w:line="269" w:lineRule="auto"/>
        <w:ind w:firstLine="0"/>
        <w:jc w:val="left"/>
        <w:rPr>
          <w:rFonts w:hint="default" w:ascii="Times New Roman" w:hAnsi="Times New Roman" w:cs="Times New Roman"/>
          <w:sz w:val="24"/>
        </w:rPr>
      </w:pPr>
      <w:r>
        <w:rPr>
          <w:rFonts w:hint="default" w:ascii="Times New Roman" w:hAnsi="Times New Roman" w:cs="Times New Roman"/>
          <w:sz w:val="24"/>
        </w:rPr>
        <w:t xml:space="preserve">Input đầy đủ </w:t>
      </w:r>
      <w:sdt>
        <w:sdtPr>
          <w:rPr>
            <w:rFonts w:hint="default" w:ascii="Times New Roman" w:hAnsi="Times New Roman" w:cs="Times New Roman"/>
            <w:sz w:val="24"/>
          </w:rPr>
          <w:alias w:val="INPUT"/>
          <w:tag w:val="SV_0118"/>
          <w:id w:val="700118"/>
          <w:text w:multiLine="1"/>
        </w:sdtPr>
        <w:sdtEndPr>
          <w:rPr>
            <w:rFonts w:hint="default" w:ascii="Times New Roman" w:hAnsi="Times New Roman" w:cs="Times New Roman"/>
            <w:sz w:val="24"/>
          </w:rPr>
        </w:sdtEndPr>
        <w:sdtContent>
          <w:r>
            <w:rPr>
              <w:rFonts w:hint="default" w:ascii="Times New Roman" w:hAnsi="Times New Roman" w:cs="Times New Roman"/>
              <w:sz w:val="24"/>
            </w:rPr>
            <w:t xml:space="preserve">3 </w:t>
          </w:r>
          <w:r>
            <w:rPr>
              <w:rFonts w:hint="default" w:ascii="Times New Roman" w:hAnsi="Times New Roman" w:cs="Times New Roman"/>
              <w:sz w:val="24"/>
              <w:lang w:val="vi-VN"/>
            </w:rPr>
            <w:t>3</w:t>
          </w:r>
          <w:r>
            <w:rPr>
              <w:rFonts w:hint="default" w:ascii="Times New Roman" w:hAnsi="Times New Roman" w:cs="Times New Roman"/>
              <w:sz w:val="24"/>
            </w:rPr>
            <w:br w:type="textWrapping"/>
          </w:r>
          <w:r>
            <w:rPr>
              <w:rFonts w:hint="default" w:ascii="Times New Roman" w:hAnsi="Times New Roman" w:cs="Times New Roman"/>
              <w:sz w:val="24"/>
            </w:rPr>
            <w:t xml:space="preserve">                     1 2 4</w:t>
          </w:r>
          <w:r>
            <w:rPr>
              <w:rFonts w:hint="default" w:ascii="Times New Roman" w:hAnsi="Times New Roman" w:cs="Times New Roman"/>
              <w:sz w:val="24"/>
            </w:rPr>
            <w:br w:type="textWrapping"/>
          </w:r>
          <w:r>
            <w:rPr>
              <w:rFonts w:hint="default" w:ascii="Times New Roman" w:hAnsi="Times New Roman" w:cs="Times New Roman"/>
              <w:sz w:val="24"/>
            </w:rPr>
            <w:t xml:space="preserve">                     1 3 1</w:t>
          </w:r>
          <w:r>
            <w:rPr>
              <w:rFonts w:hint="default" w:ascii="Times New Roman" w:hAnsi="Times New Roman" w:cs="Times New Roman"/>
              <w:sz w:val="24"/>
            </w:rPr>
            <w:br w:type="textWrapping"/>
          </w:r>
          <w:r>
            <w:rPr>
              <w:rFonts w:hint="default" w:ascii="Times New Roman" w:hAnsi="Times New Roman" w:cs="Times New Roman"/>
              <w:sz w:val="24"/>
            </w:rPr>
            <w:t xml:space="preserve">                     3 2 2</w:t>
          </w:r>
          <w:r>
            <w:rPr>
              <w:rFonts w:hint="default" w:ascii="Times New Roman" w:hAnsi="Times New Roman" w:cs="Times New Roman"/>
              <w:sz w:val="24"/>
            </w:rPr>
            <w:br w:type="textWrapping"/>
          </w:r>
          <w:r>
            <w:rPr>
              <w:rFonts w:hint="default" w:ascii="Times New Roman" w:hAnsi="Times New Roman" w:cs="Times New Roman"/>
              <w:sz w:val="24"/>
            </w:rPr>
            <w:t xml:space="preserve">                     1 2</w:t>
          </w:r>
        </w:sdtContent>
      </w:sdt>
      <w:r>
        <w:rPr>
          <w:rFonts w:hint="default" w:ascii="Times New Roman" w:hAnsi="Times New Roman" w:cs="Times New Roman"/>
          <w:sz w:val="24"/>
        </w:rPr>
        <w:t xml:space="preserve">  </w:t>
      </w:r>
    </w:p>
    <w:p w14:paraId="648C03F4">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 Expected </w:t>
      </w:r>
      <w:sdt>
        <w:sdtPr>
          <w:rPr>
            <w:rFonts w:hint="default" w:ascii="Times New Roman" w:hAnsi="Times New Roman" w:cs="Times New Roman"/>
            <w:sz w:val="24"/>
          </w:rPr>
          <w:alias w:val="KẾT QUẢ TÍNH TRƯỚC"/>
          <w:tag w:val="SV_0119"/>
          <w:id w:val="700119"/>
          <w:text w:multiLine="1"/>
        </w:sdtPr>
        <w:sdtEndPr>
          <w:rPr>
            <w:rFonts w:hint="default" w:ascii="Times New Roman" w:hAnsi="Times New Roman" w:cs="Times New Roman"/>
            <w:sz w:val="24"/>
          </w:rPr>
        </w:sdtEndPr>
        <w:sdtContent>
          <w:r>
            <w:rPr>
              <w:rFonts w:hint="default" w:ascii="Times New Roman" w:hAnsi="Times New Roman" w:cs="Times New Roman"/>
              <w:sz w:val="24"/>
            </w:rPr>
            <w:t xml:space="preserve"> d=[0, 3, 1];</w:t>
          </w:r>
          <w:r>
            <w:rPr>
              <w:rFonts w:hint="default" w:ascii="Times New Roman" w:hAnsi="Times New Roman" w:cs="Times New Roman"/>
              <w:sz w:val="24"/>
            </w:rPr>
            <w:br w:type="textWrapping"/>
          </w:r>
          <w:r>
            <w:rPr>
              <w:rFonts w:hint="default" w:ascii="Times New Roman" w:hAnsi="Times New Roman" w:cs="Times New Roman"/>
              <w:sz w:val="24"/>
            </w:rPr>
            <w:t>duong=[1, 3, 2]; tong=3</w:t>
          </w:r>
        </w:sdtContent>
      </w:sdt>
    </w:p>
    <w:p w14:paraId="6A80873F">
      <w:pPr>
        <w:pStyle w:val="176"/>
        <w:spacing w:before="80" w:after="100" w:line="269" w:lineRule="auto"/>
        <w:rPr>
          <w:rFonts w:hint="default" w:ascii="Times New Roman" w:hAnsi="Times New Roman" w:cs="Times New Roman"/>
          <w:lang w:val="vi-VN"/>
        </w:rPr>
      </w:pPr>
      <w:bookmarkStart w:id="40" w:name="_Toc243125656"/>
      <w:r>
        <w:rPr>
          <w:rFonts w:hint="default" w:ascii="Times New Roman" w:hAnsi="Times New Roman" w:cs="Times New Roman"/>
        </w:rPr>
        <w:t xml:space="preserve">Bảng 3.3 </w:t>
      </w:r>
      <w:bookmarkEnd w:id="40"/>
      <w:r>
        <w:rPr>
          <w:rFonts w:hint="default" w:ascii="Times New Roman" w:hAnsi="Times New Roman" w:cs="Times New Roman"/>
          <w:lang w:val="vi-VN"/>
        </w:rPr>
        <w:t>Truy vết ca A01</w:t>
      </w:r>
    </w:p>
    <w:tbl>
      <w:tblPr>
        <w:tblStyle w:val="39"/>
        <w:tblW w:w="907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850"/>
        <w:gridCol w:w="1984"/>
        <w:gridCol w:w="2268"/>
        <w:gridCol w:w="1984"/>
        <w:gridCol w:w="1984"/>
      </w:tblGrid>
      <w:tr w14:paraId="4B7035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850" w:type="dxa"/>
            <w:shd w:val="clear" w:color="auto" w:fill="E8EBEF"/>
            <w:vAlign w:val="center"/>
          </w:tcPr>
          <w:p w14:paraId="5FD17365">
            <w:pPr>
              <w:spacing w:after="40" w:line="252" w:lineRule="auto"/>
              <w:jc w:val="center"/>
              <w:rPr>
                <w:rFonts w:hint="default" w:ascii="Times New Roman" w:hAnsi="Times New Roman" w:cs="Times New Roman"/>
              </w:rPr>
            </w:pPr>
            <w:r>
              <w:rPr>
                <w:rFonts w:hint="default" w:ascii="Times New Roman" w:hAnsi="Times New Roman" w:cs="Times New Roman"/>
                <w:b/>
                <w:sz w:val="23"/>
              </w:rPr>
              <w:t>Bước</w:t>
            </w:r>
          </w:p>
        </w:tc>
        <w:tc>
          <w:tcPr>
            <w:tcW w:w="1984" w:type="dxa"/>
            <w:shd w:val="clear" w:color="auto" w:fill="E8EBEF"/>
            <w:vAlign w:val="center"/>
          </w:tcPr>
          <w:p w14:paraId="0144DF09">
            <w:pPr>
              <w:spacing w:after="40" w:line="252" w:lineRule="auto"/>
              <w:rPr>
                <w:rFonts w:hint="default" w:ascii="Times New Roman" w:hAnsi="Times New Roman" w:cs="Times New Roman"/>
              </w:rPr>
            </w:pPr>
            <w:r>
              <w:rPr>
                <w:rFonts w:hint="default" w:ascii="Times New Roman" w:hAnsi="Times New Roman" w:cs="Times New Roman"/>
                <w:b/>
                <w:sz w:val="23"/>
              </w:rPr>
              <w:t>Thao tác</w:t>
            </w:r>
          </w:p>
        </w:tc>
        <w:tc>
          <w:tcPr>
            <w:tcW w:w="2268" w:type="dxa"/>
            <w:shd w:val="clear" w:color="auto" w:fill="E8EBEF"/>
            <w:vAlign w:val="center"/>
          </w:tcPr>
          <w:p w14:paraId="4A2CFA9D">
            <w:pPr>
              <w:spacing w:after="40" w:line="252" w:lineRule="auto"/>
              <w:rPr>
                <w:rFonts w:hint="default" w:ascii="Times New Roman" w:hAnsi="Times New Roman" w:cs="Times New Roman"/>
              </w:rPr>
            </w:pPr>
            <w:r>
              <w:rPr>
                <w:rFonts w:hint="default" w:ascii="Times New Roman" w:hAnsi="Times New Roman" w:cs="Times New Roman"/>
                <w:b/>
                <w:sz w:val="23"/>
              </w:rPr>
              <w:t>Trạng thái trước</w:t>
            </w:r>
          </w:p>
        </w:tc>
        <w:tc>
          <w:tcPr>
            <w:tcW w:w="1984" w:type="dxa"/>
            <w:shd w:val="clear" w:color="auto" w:fill="E8EBEF"/>
            <w:vAlign w:val="center"/>
          </w:tcPr>
          <w:p w14:paraId="3A974888">
            <w:pPr>
              <w:spacing w:after="40" w:line="252" w:lineRule="auto"/>
              <w:rPr>
                <w:rFonts w:hint="default" w:ascii="Times New Roman" w:hAnsi="Times New Roman" w:cs="Times New Roman"/>
                <w:lang w:val="vi-VN"/>
              </w:rPr>
            </w:pPr>
            <w:r>
              <w:rPr>
                <w:rFonts w:hint="default" w:ascii="Times New Roman" w:hAnsi="Times New Roman" w:cs="Times New Roman"/>
                <w:b/>
                <w:sz w:val="23"/>
              </w:rPr>
              <w:t>Trạng thái sau</w:t>
            </w:r>
            <w:r>
              <w:rPr>
                <w:rFonts w:hint="default" w:ascii="Times New Roman" w:hAnsi="Times New Roman" w:cs="Times New Roman"/>
                <w:b/>
                <w:sz w:val="23"/>
                <w:lang w:val="vi-VN"/>
              </w:rPr>
              <w:t xml:space="preserve"> ( dist, cha, xong)</w:t>
            </w:r>
          </w:p>
        </w:tc>
        <w:tc>
          <w:tcPr>
            <w:tcW w:w="1984" w:type="dxa"/>
            <w:shd w:val="clear" w:color="auto" w:fill="E8EBEF"/>
            <w:vAlign w:val="center"/>
          </w:tcPr>
          <w:p w14:paraId="58C65322">
            <w:pPr>
              <w:spacing w:after="40" w:line="252" w:lineRule="auto"/>
              <w:rPr>
                <w:rFonts w:hint="default" w:ascii="Times New Roman" w:hAnsi="Times New Roman" w:cs="Times New Roman"/>
                <w:lang w:val="vi-VN"/>
              </w:rPr>
            </w:pPr>
            <w:r>
              <w:rPr>
                <w:rFonts w:hint="default" w:ascii="Times New Roman" w:hAnsi="Times New Roman" w:cs="Times New Roman"/>
                <w:b/>
                <w:sz w:val="23"/>
              </w:rPr>
              <w:t>Giải thích</w:t>
            </w:r>
            <w:r>
              <w:rPr>
                <w:rFonts w:hint="default" w:ascii="Times New Roman" w:hAnsi="Times New Roman" w:cs="Times New Roman"/>
                <w:b/>
                <w:sz w:val="23"/>
                <w:lang w:val="vi-VN"/>
              </w:rPr>
              <w:t xml:space="preserve"> và hàng đợi pq</w:t>
            </w:r>
          </w:p>
        </w:tc>
      </w:tr>
      <w:tr w14:paraId="072C88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ABC0DD9">
            <w:pPr>
              <w:spacing w:after="40" w:line="252" w:lineRule="auto"/>
              <w:jc w:val="center"/>
              <w:rPr>
                <w:rFonts w:hint="default" w:ascii="Times New Roman" w:hAnsi="Times New Roman" w:cs="Times New Roman"/>
              </w:rPr>
            </w:pPr>
            <w:r>
              <w:rPr>
                <w:rFonts w:hint="default" w:ascii="Times New Roman" w:hAnsi="Times New Roman" w:cs="Times New Roman"/>
                <w:sz w:val="23"/>
              </w:rPr>
              <w:t>0</w:t>
            </w:r>
          </w:p>
        </w:tc>
        <w:tc>
          <w:tcPr>
            <w:tcW w:w="1984" w:type="dxa"/>
            <w:vAlign w:val="center"/>
          </w:tcPr>
          <w:p w14:paraId="0B6C083D">
            <w:pPr>
              <w:spacing w:after="40" w:line="252" w:lineRule="auto"/>
              <w:rPr>
                <w:rFonts w:hint="default" w:ascii="Times New Roman" w:hAnsi="Times New Roman" w:cs="Times New Roman"/>
              </w:rPr>
            </w:pPr>
            <w:r>
              <w:rPr>
                <w:rFonts w:hint="default" w:ascii="Times New Roman" w:hAnsi="Times New Roman" w:cs="Times New Roman"/>
                <w:sz w:val="23"/>
              </w:rPr>
              <w:t>Khởi tạo</w:t>
            </w:r>
          </w:p>
        </w:tc>
        <w:tc>
          <w:tcPr>
            <w:tcW w:w="2268" w:type="dxa"/>
            <w:vAlign w:val="center"/>
          </w:tcPr>
          <w:p w14:paraId="4A84CDCC">
            <w:pPr>
              <w:spacing w:after="40" w:line="252" w:lineRule="auto"/>
              <w:rPr>
                <w:rFonts w:hint="default" w:ascii="Times New Roman" w:hAnsi="Times New Roman" w:cs="Times New Roman"/>
              </w:rPr>
            </w:pPr>
            <w:r>
              <w:rPr>
                <w:rFonts w:hint="default" w:ascii="Times New Roman" w:hAnsi="Times New Roman" w:eastAsia="Consolas" w:cs="Times New Roman"/>
                <w:i w:val="0"/>
                <w:iCs w:val="0"/>
                <w:caps w:val="0"/>
                <w:color w:val="0F1115"/>
                <w:spacing w:val="0"/>
                <w:sz w:val="19"/>
                <w:szCs w:val="19"/>
                <w:shd w:val="clear" w:fill="EBEEF2"/>
              </w:rPr>
              <w:t>dist=[∞, ∞, ∞]</w:t>
            </w:r>
          </w:p>
        </w:tc>
        <w:tc>
          <w:tcPr>
            <w:tcW w:w="1984" w:type="dxa"/>
            <w:vAlign w:val="center"/>
          </w:tcPr>
          <w:p w14:paraId="63D7E971">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dist=[0, ∞, ∞]</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cha=[-1, -1,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xong=[F, F, F]</w:t>
            </w:r>
          </w:p>
        </w:tc>
        <w:tc>
          <w:tcPr>
            <w:tcW w:w="1984" w:type="dxa"/>
            <w:vAlign w:val="center"/>
          </w:tcPr>
          <w:p w14:paraId="6D238830">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dist[1]=0</w:t>
            </w:r>
            <w:r>
              <w:rPr>
                <w:rFonts w:hint="default" w:ascii="Times New Roman" w:hAnsi="Times New Roman" w:eastAsia="Segoe UI" w:cs="Times New Roman"/>
                <w:i w:val="0"/>
                <w:iCs w:val="0"/>
                <w:caps w:val="0"/>
                <w:color w:val="0F1115"/>
                <w:spacing w:val="0"/>
                <w:sz w:val="22"/>
                <w:szCs w:val="22"/>
                <w:shd w:val="clear" w:fill="FFFFFF"/>
              </w:rPr>
              <w:t xml:space="preserve">. Đưa </w:t>
            </w:r>
            <w:r>
              <w:rPr>
                <w:rStyle w:val="15"/>
                <w:rFonts w:hint="default" w:ascii="Times New Roman" w:hAnsi="Times New Roman" w:eastAsia="Consolas" w:cs="Times New Roman"/>
                <w:caps w:val="0"/>
                <w:color w:val="0F1115"/>
                <w:spacing w:val="0"/>
                <w:sz w:val="19"/>
                <w:szCs w:val="19"/>
                <w:shd w:val="clear" w:fill="EBEEF2"/>
              </w:rPr>
              <w:t>(0,1)</w:t>
            </w:r>
            <w:r>
              <w:rPr>
                <w:rFonts w:hint="default" w:ascii="Times New Roman" w:hAnsi="Times New Roman" w:eastAsia="Segoe UI" w:cs="Times New Roman"/>
                <w:i w:val="0"/>
                <w:iCs w:val="0"/>
                <w:caps w:val="0"/>
                <w:color w:val="0F1115"/>
                <w:spacing w:val="0"/>
                <w:sz w:val="22"/>
                <w:szCs w:val="22"/>
                <w:shd w:val="clear" w:fill="FFFFFF"/>
              </w:rPr>
              <w:t xml:space="preserve"> vào </w:t>
            </w:r>
            <w:r>
              <w:rPr>
                <w:rStyle w:val="15"/>
                <w:rFonts w:hint="default" w:ascii="Times New Roman" w:hAnsi="Times New Roman" w:eastAsia="Consolas" w:cs="Times New Roman"/>
                <w:caps w:val="0"/>
                <w:color w:val="0F1115"/>
                <w:spacing w:val="0"/>
                <w:sz w:val="19"/>
                <w:szCs w:val="19"/>
                <w:shd w:val="clear" w:fill="EBEEF2"/>
              </w:rPr>
              <w:t>pq</w:t>
            </w:r>
            <w:r>
              <w:rPr>
                <w:rFonts w:hint="default" w:ascii="Times New Roman" w:hAnsi="Times New Roman" w:eastAsia="Segoe UI" w:cs="Times New Roman"/>
                <w:i w:val="0"/>
                <w:iCs w:val="0"/>
                <w:caps w:val="0"/>
                <w:color w:val="0F1115"/>
                <w:spacing w:val="0"/>
                <w:sz w:val="22"/>
                <w:szCs w:val="22"/>
                <w:shd w:val="clear" w:fill="FFFFFF"/>
              </w:rPr>
              <w:t>.</w:t>
            </w:r>
          </w:p>
        </w:tc>
      </w:tr>
      <w:tr w14:paraId="53EC51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526E5896">
            <w:pPr>
              <w:spacing w:after="40" w:line="252" w:lineRule="auto"/>
              <w:jc w:val="center"/>
              <w:rPr>
                <w:rFonts w:hint="default" w:ascii="Times New Roman" w:hAnsi="Times New Roman" w:cs="Times New Roman"/>
              </w:rPr>
            </w:pPr>
            <w:r>
              <w:rPr>
                <w:rFonts w:hint="default" w:ascii="Times New Roman" w:hAnsi="Times New Roman" w:cs="Times New Roman"/>
                <w:sz w:val="23"/>
              </w:rPr>
              <w:t>1</w:t>
            </w:r>
          </w:p>
        </w:tc>
        <w:tc>
          <w:tcPr>
            <w:tcW w:w="1984" w:type="dxa"/>
            <w:vAlign w:val="center"/>
          </w:tcPr>
          <w:p w14:paraId="6E495818">
            <w:pPr>
              <w:spacing w:after="40" w:line="252" w:lineRule="auto"/>
              <w:rPr>
                <w:rFonts w:hint="default" w:ascii="Times New Roman" w:hAnsi="Times New Roman" w:cs="Times New Roman"/>
              </w:rPr>
            </w:pPr>
            <w:sdt>
              <w:sdtPr>
                <w:rPr>
                  <w:rFonts w:hint="default" w:ascii="Times New Roman" w:hAnsi="Times New Roman" w:cs="Times New Roman"/>
                </w:rPr>
                <w:alias w:val="Bước xử lý"/>
                <w:tag w:val="SV_0124"/>
                <w:id w:val="700124"/>
                <w:text w:multiLine="1"/>
              </w:sdtPr>
              <w:sdtEndPr>
                <w:rPr>
                  <w:rFonts w:hint="default" w:ascii="Times New Roman" w:hAnsi="Times New Roman" w:cs="Times New Roman"/>
                </w:rPr>
              </w:sdtEndPr>
              <w:sdtContent>
                <w:r>
                  <w:rPr>
                    <w:rFonts w:hint="default" w:ascii="Times New Roman" w:hAnsi="Times New Roman" w:cs="Times New Roman"/>
                  </w:rPr>
                  <w:t>Lấy u=1</w:t>
                </w:r>
              </w:sdtContent>
            </w:sdt>
          </w:p>
        </w:tc>
        <w:tc>
          <w:tcPr>
            <w:tcW w:w="2268" w:type="dxa"/>
            <w:vAlign w:val="center"/>
          </w:tcPr>
          <w:p w14:paraId="0EC57640">
            <w:pPr>
              <w:spacing w:after="40" w:line="252" w:lineRule="auto"/>
              <w:rPr>
                <w:rFonts w:hint="default" w:ascii="Times New Roman" w:hAnsi="Times New Roman" w:cs="Times New Roman"/>
              </w:rPr>
            </w:pPr>
            <w:r>
              <w:rPr>
                <w:rFonts w:hint="default" w:ascii="Times New Roman" w:hAnsi="Times New Roman" w:eastAsia="Consolas" w:cs="Times New Roman"/>
                <w:i w:val="0"/>
                <w:iCs w:val="0"/>
                <w:caps w:val="0"/>
                <w:color w:val="0F1115"/>
                <w:spacing w:val="0"/>
                <w:sz w:val="19"/>
                <w:szCs w:val="19"/>
                <w:shd w:val="clear" w:fill="EBEEF2"/>
              </w:rPr>
              <w:t>dist=[</w:t>
            </w:r>
            <w:r>
              <w:rPr>
                <w:rFonts w:hint="default" w:ascii="Times New Roman" w:hAnsi="Times New Roman" w:eastAsia="Consolas" w:cs="Times New Roman"/>
                <w:i w:val="0"/>
                <w:iCs w:val="0"/>
                <w:caps w:val="0"/>
                <w:color w:val="0F1115"/>
                <w:spacing w:val="0"/>
                <w:sz w:val="19"/>
                <w:szCs w:val="19"/>
                <w:shd w:val="clear" w:fill="EBEEF2"/>
                <w:lang w:val="vi-VN"/>
              </w:rPr>
              <w:t>0</w:t>
            </w:r>
            <w:r>
              <w:rPr>
                <w:rFonts w:hint="default" w:ascii="Times New Roman" w:hAnsi="Times New Roman" w:eastAsia="Consolas" w:cs="Times New Roman"/>
                <w:i w:val="0"/>
                <w:iCs w:val="0"/>
                <w:caps w:val="0"/>
                <w:color w:val="0F1115"/>
                <w:spacing w:val="0"/>
                <w:sz w:val="19"/>
                <w:szCs w:val="19"/>
                <w:shd w:val="clear" w:fill="EBEEF2"/>
              </w:rPr>
              <w:t>, ∞, ∞]</w:t>
            </w:r>
          </w:p>
        </w:tc>
        <w:tc>
          <w:tcPr>
            <w:tcW w:w="1984" w:type="dxa"/>
            <w:vAlign w:val="center"/>
          </w:tcPr>
          <w:p w14:paraId="48562D85">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dist=[0, 4,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cha=[-1, 1,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xong=[T, F, F]</w:t>
            </w:r>
          </w:p>
        </w:tc>
        <w:tc>
          <w:tcPr>
            <w:tcW w:w="1984" w:type="dxa"/>
            <w:vAlign w:val="center"/>
          </w:tcPr>
          <w:p w14:paraId="2D1D30F7">
            <w:pPr>
              <w:spacing w:after="40" w:line="252" w:lineRule="auto"/>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2"/>
                <w:szCs w:val="22"/>
                <w:shd w:val="clear" w:fill="FFFFFF"/>
              </w:rPr>
              <w:t xml:space="preserve">Đánh dấu </w:t>
            </w:r>
            <w:r>
              <w:rPr>
                <w:rStyle w:val="15"/>
                <w:rFonts w:hint="default" w:ascii="Times New Roman" w:hAnsi="Times New Roman" w:eastAsia="Consolas" w:cs="Times New Roman"/>
                <w:caps w:val="0"/>
                <w:color w:val="0F1115"/>
                <w:spacing w:val="0"/>
                <w:sz w:val="19"/>
                <w:szCs w:val="19"/>
                <w:shd w:val="clear" w:fill="EBEEF2"/>
              </w:rPr>
              <w:t>xong[1]=T</w:t>
            </w:r>
            <w:r>
              <w:rPr>
                <w:rFonts w:hint="default" w:ascii="Times New Roman" w:hAnsi="Times New Roman" w:eastAsia="Segoe UI" w:cs="Times New Roman"/>
                <w:i w:val="0"/>
                <w:iCs w:val="0"/>
                <w:caps w:val="0"/>
                <w:color w:val="0F1115"/>
                <w:spacing w:val="0"/>
                <w:sz w:val="22"/>
                <w:szCs w:val="22"/>
                <w:shd w:val="clear" w:fill="FFFFFF"/>
              </w:rPr>
              <w:t xml:space="preserve">. Nới lỏng: </w:t>
            </w:r>
            <w:r>
              <w:rPr>
                <w:rStyle w:val="15"/>
                <w:rFonts w:hint="default" w:ascii="Times New Roman" w:hAnsi="Times New Roman" w:eastAsia="Consolas" w:cs="Times New Roman"/>
                <w:caps w:val="0"/>
                <w:color w:val="0F1115"/>
                <w:spacing w:val="0"/>
                <w:sz w:val="19"/>
                <w:szCs w:val="19"/>
                <w:shd w:val="clear" w:fill="EBEEF2"/>
              </w:rPr>
              <w:t>dist[2]=4</w:t>
            </w:r>
            <w:r>
              <w:rPr>
                <w:rFonts w:hint="default" w:ascii="Times New Roman" w:hAnsi="Times New Roman" w:eastAsia="Segoe UI" w:cs="Times New Roman"/>
                <w:i w:val="0"/>
                <w:iCs w:val="0"/>
                <w:caps w:val="0"/>
                <w:color w:val="0F1115"/>
                <w:spacing w:val="0"/>
                <w:sz w:val="22"/>
                <w:szCs w:val="22"/>
                <w:shd w:val="clear" w:fill="FFFFFF"/>
              </w:rPr>
              <w:t xml:space="preserve">, </w:t>
            </w:r>
            <w:r>
              <w:rPr>
                <w:rStyle w:val="15"/>
                <w:rFonts w:hint="default" w:ascii="Times New Roman" w:hAnsi="Times New Roman" w:eastAsia="Consolas" w:cs="Times New Roman"/>
                <w:caps w:val="0"/>
                <w:color w:val="0F1115"/>
                <w:spacing w:val="0"/>
                <w:sz w:val="19"/>
                <w:szCs w:val="19"/>
                <w:shd w:val="clear" w:fill="EBEEF2"/>
              </w:rPr>
              <w:t>dist[3]=1</w:t>
            </w:r>
            <w:r>
              <w:rPr>
                <w:rFonts w:hint="default" w:ascii="Times New Roman" w:hAnsi="Times New Roman" w:eastAsia="Segoe UI" w:cs="Times New Roman"/>
                <w:i w:val="0"/>
                <w:iCs w:val="0"/>
                <w:caps w:val="0"/>
                <w:color w:val="0F1115"/>
                <w:spacing w:val="0"/>
                <w:sz w:val="22"/>
                <w:szCs w:val="22"/>
                <w:shd w:val="clear" w:fill="FFFFFF"/>
              </w:rPr>
              <w:t xml:space="preserve">. Đưa </w:t>
            </w:r>
            <w:r>
              <w:rPr>
                <w:rStyle w:val="15"/>
                <w:rFonts w:hint="default" w:ascii="Times New Roman" w:hAnsi="Times New Roman" w:eastAsia="Consolas" w:cs="Times New Roman"/>
                <w:caps w:val="0"/>
                <w:color w:val="0F1115"/>
                <w:spacing w:val="0"/>
                <w:sz w:val="19"/>
                <w:szCs w:val="19"/>
                <w:shd w:val="clear" w:fill="EBEEF2"/>
              </w:rPr>
              <w:t>(4,2)</w:t>
            </w:r>
            <w:r>
              <w:rPr>
                <w:rFonts w:hint="default" w:ascii="Times New Roman" w:hAnsi="Times New Roman" w:eastAsia="Segoe UI" w:cs="Times New Roman"/>
                <w:i w:val="0"/>
                <w:iCs w:val="0"/>
                <w:caps w:val="0"/>
                <w:color w:val="0F1115"/>
                <w:spacing w:val="0"/>
                <w:sz w:val="22"/>
                <w:szCs w:val="22"/>
                <w:shd w:val="clear" w:fill="FFFFFF"/>
              </w:rPr>
              <w:t xml:space="preserve"> và </w:t>
            </w:r>
            <w:r>
              <w:rPr>
                <w:rStyle w:val="15"/>
                <w:rFonts w:hint="default" w:ascii="Times New Roman" w:hAnsi="Times New Roman" w:eastAsia="Consolas" w:cs="Times New Roman"/>
                <w:caps w:val="0"/>
                <w:color w:val="0F1115"/>
                <w:spacing w:val="0"/>
                <w:sz w:val="19"/>
                <w:szCs w:val="19"/>
                <w:shd w:val="clear" w:fill="EBEEF2"/>
              </w:rPr>
              <w:t>(1,3)</w:t>
            </w:r>
            <w:r>
              <w:rPr>
                <w:rFonts w:hint="default" w:ascii="Times New Roman" w:hAnsi="Times New Roman" w:eastAsia="Segoe UI" w:cs="Times New Roman"/>
                <w:i w:val="0"/>
                <w:iCs w:val="0"/>
                <w:caps w:val="0"/>
                <w:color w:val="0F1115"/>
                <w:spacing w:val="0"/>
                <w:sz w:val="22"/>
                <w:szCs w:val="22"/>
                <w:shd w:val="clear" w:fill="FFFFFF"/>
              </w:rPr>
              <w:t xml:space="preserve"> vào </w:t>
            </w:r>
            <w:r>
              <w:rPr>
                <w:rStyle w:val="15"/>
                <w:rFonts w:hint="default" w:ascii="Times New Roman" w:hAnsi="Times New Roman" w:eastAsia="Consolas" w:cs="Times New Roman"/>
                <w:caps w:val="0"/>
                <w:color w:val="0F1115"/>
                <w:spacing w:val="0"/>
                <w:sz w:val="19"/>
                <w:szCs w:val="19"/>
                <w:shd w:val="clear" w:fill="EBEEF2"/>
              </w:rPr>
              <w:t>pq</w:t>
            </w:r>
            <w:r>
              <w:rPr>
                <w:rFonts w:hint="default" w:ascii="Times New Roman" w:hAnsi="Times New Roman" w:eastAsia="Segoe UI" w:cs="Times New Roman"/>
                <w:i w:val="0"/>
                <w:iCs w:val="0"/>
                <w:caps w:val="0"/>
                <w:color w:val="0F1115"/>
                <w:spacing w:val="0"/>
                <w:sz w:val="22"/>
                <w:szCs w:val="22"/>
                <w:shd w:val="clear" w:fill="FFFFFF"/>
              </w:rPr>
              <w:t>.</w:t>
            </w:r>
          </w:p>
        </w:tc>
      </w:tr>
      <w:tr w14:paraId="647AC4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C0F6436">
            <w:pPr>
              <w:spacing w:after="40" w:line="252" w:lineRule="auto"/>
              <w:rPr>
                <w:rFonts w:hint="default" w:ascii="Times New Roman" w:hAnsi="Times New Roman" w:cs="Times New Roman"/>
              </w:rPr>
            </w:pPr>
            <w:r>
              <w:rPr>
                <w:rFonts w:hint="default" w:ascii="Times New Roman" w:hAnsi="Times New Roman" w:cs="Times New Roman"/>
              </w:rPr>
              <w:t xml:space="preserve">     2</w:t>
            </w:r>
          </w:p>
        </w:tc>
        <w:tc>
          <w:tcPr>
            <w:tcW w:w="1984" w:type="dxa"/>
            <w:vAlign w:val="center"/>
          </w:tcPr>
          <w:p w14:paraId="65843C2A">
            <w:pPr>
              <w:spacing w:after="40" w:line="252" w:lineRule="auto"/>
              <w:rPr>
                <w:rFonts w:hint="default" w:ascii="Times New Roman" w:hAnsi="Times New Roman" w:cs="Times New Roman"/>
              </w:rPr>
            </w:pPr>
            <w:sdt>
              <w:sdtPr>
                <w:rPr>
                  <w:rFonts w:hint="default" w:ascii="Times New Roman" w:hAnsi="Times New Roman" w:cs="Times New Roman"/>
                </w:rPr>
                <w:alias w:val="Đủ bước đến kết thúc"/>
                <w:tag w:val="SV_0128"/>
                <w:id w:val="700128"/>
                <w:text w:multiLine="1"/>
              </w:sdtPr>
              <w:sdtEndPr>
                <w:rPr>
                  <w:rFonts w:hint="default" w:ascii="Times New Roman" w:hAnsi="Times New Roman" w:cs="Times New Roman"/>
                </w:rPr>
              </w:sdtEndPr>
              <w:sdtContent>
                <w:r>
                  <w:rPr>
                    <w:rFonts w:hint="default" w:ascii="Times New Roman" w:hAnsi="Times New Roman" w:cs="Times New Roman"/>
                  </w:rPr>
                  <w:t>Lấy u=</w:t>
                </w:r>
                <w:r>
                  <w:rPr>
                    <w:rFonts w:hint="default" w:ascii="Times New Roman" w:hAnsi="Times New Roman" w:cs="Times New Roman"/>
                    <w:lang w:val="vi-VN"/>
                  </w:rPr>
                  <w:t>3</w:t>
                </w:r>
              </w:sdtContent>
            </w:sdt>
          </w:p>
        </w:tc>
        <w:tc>
          <w:tcPr>
            <w:tcW w:w="2268" w:type="dxa"/>
            <w:vAlign w:val="center"/>
          </w:tcPr>
          <w:p w14:paraId="1D04FB37">
            <w:pPr>
              <w:spacing w:after="40" w:line="252" w:lineRule="auto"/>
              <w:rPr>
                <w:rFonts w:hint="default" w:ascii="Times New Roman" w:hAnsi="Times New Roman" w:cs="Times New Roman"/>
              </w:rPr>
            </w:pPr>
            <w:r>
              <w:rPr>
                <w:rFonts w:hint="default" w:ascii="Times New Roman" w:hAnsi="Times New Roman" w:eastAsia="Consolas" w:cs="Times New Roman"/>
                <w:i w:val="0"/>
                <w:iCs w:val="0"/>
                <w:caps w:val="0"/>
                <w:color w:val="0F1115"/>
                <w:spacing w:val="0"/>
                <w:sz w:val="19"/>
                <w:szCs w:val="19"/>
                <w:shd w:val="clear" w:fill="EBEEF2"/>
              </w:rPr>
              <w:t>dist=[</w:t>
            </w:r>
            <w:r>
              <w:rPr>
                <w:rFonts w:hint="default" w:ascii="Times New Roman" w:hAnsi="Times New Roman" w:eastAsia="Consolas" w:cs="Times New Roman"/>
                <w:i w:val="0"/>
                <w:iCs w:val="0"/>
                <w:caps w:val="0"/>
                <w:color w:val="0F1115"/>
                <w:spacing w:val="0"/>
                <w:sz w:val="19"/>
                <w:szCs w:val="19"/>
                <w:shd w:val="clear" w:fill="EBEEF2"/>
                <w:lang w:val="vi-VN"/>
              </w:rPr>
              <w:t>0</w:t>
            </w:r>
            <w:r>
              <w:rPr>
                <w:rFonts w:hint="default" w:ascii="Times New Roman" w:hAnsi="Times New Roman" w:eastAsia="Consolas" w:cs="Times New Roman"/>
                <w:i w:val="0"/>
                <w:iCs w:val="0"/>
                <w:caps w:val="0"/>
                <w:color w:val="0F1115"/>
                <w:spacing w:val="0"/>
                <w:sz w:val="19"/>
                <w:szCs w:val="19"/>
                <w:shd w:val="clear" w:fill="EBEEF2"/>
              </w:rPr>
              <w:t xml:space="preserve">, </w:t>
            </w:r>
            <w:r>
              <w:rPr>
                <w:rFonts w:hint="default" w:ascii="Times New Roman" w:hAnsi="Times New Roman" w:eastAsia="Consolas" w:cs="Times New Roman"/>
                <w:i w:val="0"/>
                <w:iCs w:val="0"/>
                <w:caps w:val="0"/>
                <w:color w:val="0F1115"/>
                <w:spacing w:val="0"/>
                <w:sz w:val="19"/>
                <w:szCs w:val="19"/>
                <w:shd w:val="clear" w:fill="EBEEF2"/>
                <w:lang w:val="vi-VN"/>
              </w:rPr>
              <w:t>4</w:t>
            </w:r>
            <w:r>
              <w:rPr>
                <w:rFonts w:hint="default" w:ascii="Times New Roman" w:hAnsi="Times New Roman" w:eastAsia="Consolas" w:cs="Times New Roman"/>
                <w:i w:val="0"/>
                <w:iCs w:val="0"/>
                <w:caps w:val="0"/>
                <w:color w:val="0F1115"/>
                <w:spacing w:val="0"/>
                <w:sz w:val="19"/>
                <w:szCs w:val="19"/>
                <w:shd w:val="clear" w:fill="EBEEF2"/>
              </w:rPr>
              <w:t xml:space="preserve">, </w:t>
            </w:r>
            <w:r>
              <w:rPr>
                <w:rFonts w:hint="default" w:ascii="Times New Roman" w:hAnsi="Times New Roman" w:eastAsia="Consolas" w:cs="Times New Roman"/>
                <w:i w:val="0"/>
                <w:iCs w:val="0"/>
                <w:caps w:val="0"/>
                <w:color w:val="0F1115"/>
                <w:spacing w:val="0"/>
                <w:sz w:val="19"/>
                <w:szCs w:val="19"/>
                <w:shd w:val="clear" w:fill="EBEEF2"/>
                <w:lang w:val="vi-VN"/>
              </w:rPr>
              <w:t>1</w:t>
            </w:r>
            <w:r>
              <w:rPr>
                <w:rFonts w:hint="default" w:ascii="Times New Roman" w:hAnsi="Times New Roman" w:eastAsia="Consolas" w:cs="Times New Roman"/>
                <w:i w:val="0"/>
                <w:iCs w:val="0"/>
                <w:caps w:val="0"/>
                <w:color w:val="0F1115"/>
                <w:spacing w:val="0"/>
                <w:sz w:val="19"/>
                <w:szCs w:val="19"/>
                <w:shd w:val="clear" w:fill="EBEEF2"/>
              </w:rPr>
              <w:t>]</w:t>
            </w:r>
          </w:p>
        </w:tc>
        <w:tc>
          <w:tcPr>
            <w:tcW w:w="1984" w:type="dxa"/>
            <w:vAlign w:val="center"/>
          </w:tcPr>
          <w:p w14:paraId="63262C4B">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dist=[0, 3,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cha=[-1, 3,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xong=[T, F, T]</w:t>
            </w:r>
          </w:p>
        </w:tc>
        <w:tc>
          <w:tcPr>
            <w:tcW w:w="1984" w:type="dxa"/>
            <w:vAlign w:val="center"/>
          </w:tcPr>
          <w:p w14:paraId="4A7E25BE">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pq</w:t>
            </w:r>
            <w:r>
              <w:rPr>
                <w:rFonts w:hint="default" w:ascii="Times New Roman" w:hAnsi="Times New Roman" w:eastAsia="Segoe UI" w:cs="Times New Roman"/>
                <w:i w:val="0"/>
                <w:iCs w:val="0"/>
                <w:caps w:val="0"/>
                <w:color w:val="0F1115"/>
                <w:spacing w:val="0"/>
                <w:sz w:val="22"/>
                <w:szCs w:val="22"/>
                <w:shd w:val="clear" w:fill="FFFFFF"/>
              </w:rPr>
              <w:t xml:space="preserve"> lấy ra </w:t>
            </w:r>
            <w:r>
              <w:rPr>
                <w:rStyle w:val="15"/>
                <w:rFonts w:hint="default" w:ascii="Times New Roman" w:hAnsi="Times New Roman" w:eastAsia="Consolas" w:cs="Times New Roman"/>
                <w:caps w:val="0"/>
                <w:color w:val="0F1115"/>
                <w:spacing w:val="0"/>
                <w:sz w:val="19"/>
                <w:szCs w:val="19"/>
                <w:shd w:val="clear" w:fill="EBEEF2"/>
              </w:rPr>
              <w:t>(1,3)</w:t>
            </w:r>
            <w:r>
              <w:rPr>
                <w:rFonts w:hint="default" w:ascii="Times New Roman" w:hAnsi="Times New Roman" w:eastAsia="Segoe UI" w:cs="Times New Roman"/>
                <w:i w:val="0"/>
                <w:iCs w:val="0"/>
                <w:caps w:val="0"/>
                <w:color w:val="0F1115"/>
                <w:spacing w:val="0"/>
                <w:sz w:val="22"/>
                <w:szCs w:val="22"/>
                <w:shd w:val="clear" w:fill="FFFFFF"/>
              </w:rPr>
              <w:t xml:space="preserve"> vì 1 &lt; 4. Đánh dấu </w:t>
            </w:r>
            <w:r>
              <w:rPr>
                <w:rStyle w:val="15"/>
                <w:rFonts w:hint="default" w:ascii="Times New Roman" w:hAnsi="Times New Roman" w:eastAsia="Consolas" w:cs="Times New Roman"/>
                <w:caps w:val="0"/>
                <w:color w:val="0F1115"/>
                <w:spacing w:val="0"/>
                <w:sz w:val="19"/>
                <w:szCs w:val="19"/>
                <w:shd w:val="clear" w:fill="EBEEF2"/>
              </w:rPr>
              <w:t>xong[3]=T</w:t>
            </w:r>
            <w:r>
              <w:rPr>
                <w:rFonts w:hint="default" w:ascii="Times New Roman" w:hAnsi="Times New Roman" w:eastAsia="Segoe UI" w:cs="Times New Roman"/>
                <w:i w:val="0"/>
                <w:iCs w:val="0"/>
                <w:caps w:val="0"/>
                <w:color w:val="0F1115"/>
                <w:spacing w:val="0"/>
                <w:sz w:val="22"/>
                <w:szCs w:val="22"/>
                <w:shd w:val="clear" w:fill="FFFFFF"/>
              </w:rPr>
              <w:t xml:space="preserve">. Nới lỏng cạnh 3-&gt;2: </w:t>
            </w:r>
            <w:r>
              <w:rPr>
                <w:rStyle w:val="15"/>
                <w:rFonts w:hint="default" w:ascii="Times New Roman" w:hAnsi="Times New Roman" w:eastAsia="Consolas" w:cs="Times New Roman"/>
                <w:caps w:val="0"/>
                <w:color w:val="0F1115"/>
                <w:spacing w:val="0"/>
                <w:sz w:val="19"/>
                <w:szCs w:val="19"/>
                <w:shd w:val="clear" w:fill="EBEEF2"/>
              </w:rPr>
              <w:t>1+2=3 &lt; 4</w:t>
            </w:r>
            <w:r>
              <w:rPr>
                <w:rFonts w:hint="default" w:ascii="Times New Roman" w:hAnsi="Times New Roman" w:eastAsia="Segoe UI" w:cs="Times New Roman"/>
                <w:i w:val="0"/>
                <w:iCs w:val="0"/>
                <w:caps w:val="0"/>
                <w:color w:val="0F1115"/>
                <w:spacing w:val="0"/>
                <w:sz w:val="22"/>
                <w:szCs w:val="22"/>
                <w:shd w:val="clear" w:fill="FFFFFF"/>
              </w:rPr>
              <w:t xml:space="preserve">, cập nhật </w:t>
            </w:r>
            <w:r>
              <w:rPr>
                <w:rStyle w:val="15"/>
                <w:rFonts w:hint="default" w:ascii="Times New Roman" w:hAnsi="Times New Roman" w:eastAsia="Consolas" w:cs="Times New Roman"/>
                <w:caps w:val="0"/>
                <w:color w:val="0F1115"/>
                <w:spacing w:val="0"/>
                <w:sz w:val="19"/>
                <w:szCs w:val="19"/>
                <w:shd w:val="clear" w:fill="EBEEF2"/>
              </w:rPr>
              <w:t>dist[2]=3</w:t>
            </w:r>
            <w:r>
              <w:rPr>
                <w:rFonts w:hint="default" w:ascii="Times New Roman" w:hAnsi="Times New Roman" w:eastAsia="Segoe UI" w:cs="Times New Roman"/>
                <w:i w:val="0"/>
                <w:iCs w:val="0"/>
                <w:caps w:val="0"/>
                <w:color w:val="0F1115"/>
                <w:spacing w:val="0"/>
                <w:sz w:val="22"/>
                <w:szCs w:val="22"/>
                <w:shd w:val="clear" w:fill="FFFFFF"/>
              </w:rPr>
              <w:t xml:space="preserve">, </w:t>
            </w:r>
            <w:r>
              <w:rPr>
                <w:rStyle w:val="15"/>
                <w:rFonts w:hint="default" w:ascii="Times New Roman" w:hAnsi="Times New Roman" w:eastAsia="Consolas" w:cs="Times New Roman"/>
                <w:caps w:val="0"/>
                <w:color w:val="0F1115"/>
                <w:spacing w:val="0"/>
                <w:sz w:val="19"/>
                <w:szCs w:val="19"/>
                <w:shd w:val="clear" w:fill="EBEEF2"/>
              </w:rPr>
              <w:t>cha[2]=3</w:t>
            </w:r>
            <w:r>
              <w:rPr>
                <w:rFonts w:hint="default" w:ascii="Times New Roman" w:hAnsi="Times New Roman" w:eastAsia="Segoe UI" w:cs="Times New Roman"/>
                <w:i w:val="0"/>
                <w:iCs w:val="0"/>
                <w:caps w:val="0"/>
                <w:color w:val="0F1115"/>
                <w:spacing w:val="0"/>
                <w:sz w:val="22"/>
                <w:szCs w:val="22"/>
                <w:shd w:val="clear" w:fill="FFFFFF"/>
              </w:rPr>
              <w:t xml:space="preserve">. Đưa </w:t>
            </w:r>
            <w:r>
              <w:rPr>
                <w:rStyle w:val="15"/>
                <w:rFonts w:hint="default" w:ascii="Times New Roman" w:hAnsi="Times New Roman" w:eastAsia="Consolas" w:cs="Times New Roman"/>
                <w:caps w:val="0"/>
                <w:color w:val="0F1115"/>
                <w:spacing w:val="0"/>
                <w:sz w:val="19"/>
                <w:szCs w:val="19"/>
                <w:shd w:val="clear" w:fill="EBEEF2"/>
              </w:rPr>
              <w:t>(3,2)</w:t>
            </w:r>
            <w:r>
              <w:rPr>
                <w:rFonts w:hint="default" w:ascii="Times New Roman" w:hAnsi="Times New Roman" w:eastAsia="Segoe UI" w:cs="Times New Roman"/>
                <w:i w:val="0"/>
                <w:iCs w:val="0"/>
                <w:caps w:val="0"/>
                <w:color w:val="0F1115"/>
                <w:spacing w:val="0"/>
                <w:sz w:val="22"/>
                <w:szCs w:val="22"/>
                <w:shd w:val="clear" w:fill="FFFFFF"/>
              </w:rPr>
              <w:t xml:space="preserve"> vào </w:t>
            </w:r>
            <w:r>
              <w:rPr>
                <w:rStyle w:val="15"/>
                <w:rFonts w:hint="default" w:ascii="Times New Roman" w:hAnsi="Times New Roman" w:eastAsia="Consolas" w:cs="Times New Roman"/>
                <w:caps w:val="0"/>
                <w:color w:val="0F1115"/>
                <w:spacing w:val="0"/>
                <w:sz w:val="19"/>
                <w:szCs w:val="19"/>
                <w:shd w:val="clear" w:fill="EBEEF2"/>
              </w:rPr>
              <w:t>pq</w:t>
            </w:r>
          </w:p>
        </w:tc>
      </w:tr>
      <w:tr w14:paraId="716ABA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54CFC5EC">
            <w:pPr>
              <w:spacing w:after="40" w:line="252" w:lineRule="auto"/>
              <w:jc w:val="center"/>
              <w:rPr>
                <w:rFonts w:hint="default" w:ascii="Times New Roman" w:hAnsi="Times New Roman" w:cs="Times New Roman"/>
              </w:rPr>
            </w:pPr>
            <w:r>
              <w:rPr>
                <w:rFonts w:hint="default" w:ascii="Times New Roman" w:hAnsi="Times New Roman" w:cs="Times New Roman"/>
              </w:rPr>
              <w:t>3</w:t>
            </w:r>
          </w:p>
        </w:tc>
        <w:tc>
          <w:tcPr>
            <w:tcW w:w="1984" w:type="dxa"/>
            <w:vAlign w:val="center"/>
          </w:tcPr>
          <w:p w14:paraId="41E8CD85">
            <w:pPr>
              <w:spacing w:after="40" w:line="252" w:lineRule="auto"/>
              <w:rPr>
                <w:rFonts w:hint="default" w:ascii="Times New Roman" w:hAnsi="Times New Roman" w:cs="Times New Roman"/>
                <w:lang w:val="vi-VN"/>
              </w:rPr>
            </w:pPr>
            <w:r>
              <w:rPr>
                <w:rFonts w:hint="default" w:ascii="Times New Roman" w:hAnsi="Times New Roman" w:cs="Times New Roman"/>
              </w:rPr>
              <w:t>Lấy u=</w:t>
            </w:r>
            <w:r>
              <w:rPr>
                <w:rFonts w:hint="default" w:ascii="Times New Roman" w:hAnsi="Times New Roman" w:cs="Times New Roman"/>
                <w:lang w:val="vi-VN"/>
              </w:rPr>
              <w:t>2</w:t>
            </w:r>
          </w:p>
        </w:tc>
        <w:tc>
          <w:tcPr>
            <w:tcW w:w="2268" w:type="dxa"/>
            <w:vAlign w:val="center"/>
          </w:tcPr>
          <w:p w14:paraId="1B21388B">
            <w:pPr>
              <w:spacing w:after="40" w:line="252" w:lineRule="auto"/>
              <w:rPr>
                <w:rFonts w:hint="default" w:ascii="Times New Roman" w:hAnsi="Times New Roman" w:cs="Times New Roman"/>
              </w:rPr>
            </w:pPr>
            <w:r>
              <w:rPr>
                <w:rFonts w:hint="default" w:ascii="Times New Roman" w:hAnsi="Times New Roman" w:eastAsia="Consolas" w:cs="Times New Roman"/>
                <w:i w:val="0"/>
                <w:iCs w:val="0"/>
                <w:caps w:val="0"/>
                <w:color w:val="0F1115"/>
                <w:spacing w:val="0"/>
                <w:sz w:val="19"/>
                <w:szCs w:val="19"/>
                <w:shd w:val="clear" w:fill="EBEEF2"/>
              </w:rPr>
              <w:t>dist=[</w:t>
            </w:r>
            <w:r>
              <w:rPr>
                <w:rFonts w:hint="default" w:ascii="Times New Roman" w:hAnsi="Times New Roman" w:eastAsia="Consolas" w:cs="Times New Roman"/>
                <w:i w:val="0"/>
                <w:iCs w:val="0"/>
                <w:caps w:val="0"/>
                <w:color w:val="0F1115"/>
                <w:spacing w:val="0"/>
                <w:sz w:val="19"/>
                <w:szCs w:val="19"/>
                <w:shd w:val="clear" w:fill="EBEEF2"/>
                <w:lang w:val="vi-VN"/>
              </w:rPr>
              <w:t>0</w:t>
            </w:r>
            <w:r>
              <w:rPr>
                <w:rFonts w:hint="default" w:ascii="Times New Roman" w:hAnsi="Times New Roman" w:eastAsia="Consolas" w:cs="Times New Roman"/>
                <w:i w:val="0"/>
                <w:iCs w:val="0"/>
                <w:caps w:val="0"/>
                <w:color w:val="0F1115"/>
                <w:spacing w:val="0"/>
                <w:sz w:val="19"/>
                <w:szCs w:val="19"/>
                <w:shd w:val="clear" w:fill="EBEEF2"/>
              </w:rPr>
              <w:t xml:space="preserve">, </w:t>
            </w:r>
            <w:r>
              <w:rPr>
                <w:rFonts w:hint="default" w:ascii="Times New Roman" w:hAnsi="Times New Roman" w:eastAsia="Consolas" w:cs="Times New Roman"/>
                <w:i w:val="0"/>
                <w:iCs w:val="0"/>
                <w:caps w:val="0"/>
                <w:color w:val="0F1115"/>
                <w:spacing w:val="0"/>
                <w:sz w:val="19"/>
                <w:szCs w:val="19"/>
                <w:shd w:val="clear" w:fill="EBEEF2"/>
                <w:lang w:val="vi-VN"/>
              </w:rPr>
              <w:t>3</w:t>
            </w:r>
            <w:r>
              <w:rPr>
                <w:rFonts w:hint="default" w:ascii="Times New Roman" w:hAnsi="Times New Roman" w:eastAsia="Consolas" w:cs="Times New Roman"/>
                <w:i w:val="0"/>
                <w:iCs w:val="0"/>
                <w:caps w:val="0"/>
                <w:color w:val="0F1115"/>
                <w:spacing w:val="0"/>
                <w:sz w:val="19"/>
                <w:szCs w:val="19"/>
                <w:shd w:val="clear" w:fill="EBEEF2"/>
              </w:rPr>
              <w:t xml:space="preserve">, </w:t>
            </w:r>
            <w:r>
              <w:rPr>
                <w:rFonts w:hint="default" w:ascii="Times New Roman" w:hAnsi="Times New Roman" w:eastAsia="Consolas" w:cs="Times New Roman"/>
                <w:i w:val="0"/>
                <w:iCs w:val="0"/>
                <w:caps w:val="0"/>
                <w:color w:val="0F1115"/>
                <w:spacing w:val="0"/>
                <w:sz w:val="19"/>
                <w:szCs w:val="19"/>
                <w:shd w:val="clear" w:fill="EBEEF2"/>
                <w:lang w:val="vi-VN"/>
              </w:rPr>
              <w:t>1</w:t>
            </w:r>
            <w:r>
              <w:rPr>
                <w:rFonts w:hint="default" w:ascii="Times New Roman" w:hAnsi="Times New Roman" w:eastAsia="Consolas" w:cs="Times New Roman"/>
                <w:i w:val="0"/>
                <w:iCs w:val="0"/>
                <w:caps w:val="0"/>
                <w:color w:val="0F1115"/>
                <w:spacing w:val="0"/>
                <w:sz w:val="19"/>
                <w:szCs w:val="19"/>
                <w:shd w:val="clear" w:fill="EBEEF2"/>
              </w:rPr>
              <w:t>]</w:t>
            </w:r>
          </w:p>
        </w:tc>
        <w:tc>
          <w:tcPr>
            <w:tcW w:w="1984" w:type="dxa"/>
            <w:vAlign w:val="center"/>
          </w:tcPr>
          <w:p w14:paraId="6482DC13">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dist=[0, 3,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cha=[-1, 3,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xong=[T, T, T]</w:t>
            </w:r>
          </w:p>
        </w:tc>
        <w:tc>
          <w:tcPr>
            <w:tcW w:w="1984" w:type="dxa"/>
            <w:vAlign w:val="center"/>
          </w:tcPr>
          <w:p w14:paraId="0B41ABDB">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pq</w:t>
            </w:r>
            <w:r>
              <w:rPr>
                <w:rFonts w:hint="default" w:ascii="Times New Roman" w:hAnsi="Times New Roman" w:eastAsia="Segoe UI" w:cs="Times New Roman"/>
                <w:i w:val="0"/>
                <w:iCs w:val="0"/>
                <w:caps w:val="0"/>
                <w:color w:val="0F1115"/>
                <w:spacing w:val="0"/>
                <w:sz w:val="22"/>
                <w:szCs w:val="22"/>
                <w:shd w:val="clear" w:fill="FFFFFF"/>
              </w:rPr>
              <w:t xml:space="preserve"> lấy ra </w:t>
            </w:r>
            <w:r>
              <w:rPr>
                <w:rStyle w:val="15"/>
                <w:rFonts w:hint="default" w:ascii="Times New Roman" w:hAnsi="Times New Roman" w:eastAsia="Consolas" w:cs="Times New Roman"/>
                <w:caps w:val="0"/>
                <w:color w:val="0F1115"/>
                <w:spacing w:val="0"/>
                <w:sz w:val="19"/>
                <w:szCs w:val="19"/>
                <w:shd w:val="clear" w:fill="EBEEF2"/>
              </w:rPr>
              <w:t>(3,2)</w:t>
            </w:r>
            <w:r>
              <w:rPr>
                <w:rFonts w:hint="default" w:ascii="Times New Roman" w:hAnsi="Times New Roman" w:eastAsia="Segoe UI" w:cs="Times New Roman"/>
                <w:i w:val="0"/>
                <w:iCs w:val="0"/>
                <w:caps w:val="0"/>
                <w:color w:val="0F1115"/>
                <w:spacing w:val="0"/>
                <w:sz w:val="22"/>
                <w:szCs w:val="22"/>
                <w:shd w:val="clear" w:fill="FFFFFF"/>
              </w:rPr>
              <w:t xml:space="preserve">. Đánh dấu </w:t>
            </w:r>
            <w:r>
              <w:rPr>
                <w:rStyle w:val="15"/>
                <w:rFonts w:hint="default" w:ascii="Times New Roman" w:hAnsi="Times New Roman" w:eastAsia="Consolas" w:cs="Times New Roman"/>
                <w:caps w:val="0"/>
                <w:color w:val="0F1115"/>
                <w:spacing w:val="0"/>
                <w:sz w:val="19"/>
                <w:szCs w:val="19"/>
                <w:shd w:val="clear" w:fill="EBEEF2"/>
              </w:rPr>
              <w:t>xong[2]=T</w:t>
            </w:r>
            <w:r>
              <w:rPr>
                <w:rFonts w:hint="default" w:ascii="Times New Roman" w:hAnsi="Times New Roman" w:eastAsia="Segoe UI" w:cs="Times New Roman"/>
                <w:i w:val="0"/>
                <w:iCs w:val="0"/>
                <w:caps w:val="0"/>
                <w:color w:val="0F1115"/>
                <w:spacing w:val="0"/>
                <w:sz w:val="22"/>
                <w:szCs w:val="22"/>
                <w:shd w:val="clear" w:fill="FFFFFF"/>
              </w:rPr>
              <w:t>. Không cập nhật thêm (các đỉnh kề đã xét).</w:t>
            </w:r>
          </w:p>
        </w:tc>
      </w:tr>
      <w:tr w14:paraId="389187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37AC36D0">
            <w:pPr>
              <w:spacing w:after="40" w:line="252" w:lineRule="auto"/>
              <w:jc w:val="center"/>
              <w:rPr>
                <w:rFonts w:hint="default" w:ascii="Times New Roman" w:hAnsi="Times New Roman" w:cs="Times New Roman"/>
              </w:rPr>
            </w:pPr>
            <w:r>
              <w:rPr>
                <w:rFonts w:hint="default" w:ascii="Times New Roman" w:hAnsi="Times New Roman" w:cs="Times New Roman"/>
              </w:rPr>
              <w:t>Cuối</w:t>
            </w:r>
          </w:p>
        </w:tc>
        <w:tc>
          <w:tcPr>
            <w:tcW w:w="1984" w:type="dxa"/>
            <w:vAlign w:val="center"/>
          </w:tcPr>
          <w:p w14:paraId="64BF8AAC">
            <w:pPr>
              <w:spacing w:after="40" w:line="252" w:lineRule="auto"/>
              <w:rPr>
                <w:rFonts w:hint="default" w:ascii="Times New Roman" w:hAnsi="Times New Roman" w:cs="Times New Roman"/>
              </w:rPr>
            </w:pPr>
            <w:r>
              <w:rPr>
                <w:rFonts w:hint="default" w:ascii="Times New Roman" w:hAnsi="Times New Roman" w:cs="Times New Roman"/>
              </w:rPr>
              <w:t>Trả kết quả</w:t>
            </w:r>
          </w:p>
        </w:tc>
        <w:tc>
          <w:tcPr>
            <w:tcW w:w="2268" w:type="dxa"/>
            <w:vAlign w:val="center"/>
          </w:tcPr>
          <w:p w14:paraId="2337E2C5">
            <w:pPr>
              <w:spacing w:after="40" w:line="252" w:lineRule="auto"/>
              <w:rPr>
                <w:rFonts w:hint="default" w:ascii="Times New Roman" w:hAnsi="Times New Roman" w:cs="Times New Roman"/>
              </w:rPr>
            </w:pPr>
            <w:r>
              <w:rPr>
                <w:rFonts w:hint="default" w:ascii="Times New Roman" w:hAnsi="Times New Roman" w:eastAsia="Consolas" w:cs="Times New Roman"/>
                <w:i w:val="0"/>
                <w:iCs w:val="0"/>
                <w:caps w:val="0"/>
                <w:color w:val="0F1115"/>
                <w:spacing w:val="0"/>
                <w:sz w:val="19"/>
                <w:szCs w:val="19"/>
                <w:shd w:val="clear" w:fill="EBEEF2"/>
              </w:rPr>
              <w:t>dist=[</w:t>
            </w:r>
            <w:r>
              <w:rPr>
                <w:rFonts w:hint="default" w:ascii="Times New Roman" w:hAnsi="Times New Roman" w:eastAsia="Consolas" w:cs="Times New Roman"/>
                <w:i w:val="0"/>
                <w:iCs w:val="0"/>
                <w:caps w:val="0"/>
                <w:color w:val="0F1115"/>
                <w:spacing w:val="0"/>
                <w:sz w:val="19"/>
                <w:szCs w:val="19"/>
                <w:shd w:val="clear" w:fill="EBEEF2"/>
                <w:lang w:val="vi-VN"/>
              </w:rPr>
              <w:t>0</w:t>
            </w:r>
            <w:r>
              <w:rPr>
                <w:rFonts w:hint="default" w:ascii="Times New Roman" w:hAnsi="Times New Roman" w:eastAsia="Consolas" w:cs="Times New Roman"/>
                <w:i w:val="0"/>
                <w:iCs w:val="0"/>
                <w:caps w:val="0"/>
                <w:color w:val="0F1115"/>
                <w:spacing w:val="0"/>
                <w:sz w:val="19"/>
                <w:szCs w:val="19"/>
                <w:shd w:val="clear" w:fill="EBEEF2"/>
              </w:rPr>
              <w:t xml:space="preserve">, </w:t>
            </w:r>
            <w:r>
              <w:rPr>
                <w:rFonts w:hint="default" w:ascii="Times New Roman" w:hAnsi="Times New Roman" w:eastAsia="Consolas" w:cs="Times New Roman"/>
                <w:i w:val="0"/>
                <w:iCs w:val="0"/>
                <w:caps w:val="0"/>
                <w:color w:val="0F1115"/>
                <w:spacing w:val="0"/>
                <w:sz w:val="19"/>
                <w:szCs w:val="19"/>
                <w:shd w:val="clear" w:fill="EBEEF2"/>
                <w:lang w:val="vi-VN"/>
              </w:rPr>
              <w:t>3</w:t>
            </w:r>
            <w:r>
              <w:rPr>
                <w:rFonts w:hint="default" w:ascii="Times New Roman" w:hAnsi="Times New Roman" w:eastAsia="Consolas" w:cs="Times New Roman"/>
                <w:i w:val="0"/>
                <w:iCs w:val="0"/>
                <w:caps w:val="0"/>
                <w:color w:val="0F1115"/>
                <w:spacing w:val="0"/>
                <w:sz w:val="19"/>
                <w:szCs w:val="19"/>
                <w:shd w:val="clear" w:fill="EBEEF2"/>
              </w:rPr>
              <w:t xml:space="preserve">, </w:t>
            </w:r>
            <w:r>
              <w:rPr>
                <w:rFonts w:hint="default" w:ascii="Times New Roman" w:hAnsi="Times New Roman" w:eastAsia="Consolas" w:cs="Times New Roman"/>
                <w:i w:val="0"/>
                <w:iCs w:val="0"/>
                <w:caps w:val="0"/>
                <w:color w:val="0F1115"/>
                <w:spacing w:val="0"/>
                <w:sz w:val="19"/>
                <w:szCs w:val="19"/>
                <w:shd w:val="clear" w:fill="EBEEF2"/>
                <w:lang w:val="vi-VN"/>
              </w:rPr>
              <w:t>1</w:t>
            </w:r>
            <w:r>
              <w:rPr>
                <w:rFonts w:hint="default" w:ascii="Times New Roman" w:hAnsi="Times New Roman" w:eastAsia="Consolas" w:cs="Times New Roman"/>
                <w:i w:val="0"/>
                <w:iCs w:val="0"/>
                <w:caps w:val="0"/>
                <w:color w:val="0F1115"/>
                <w:spacing w:val="0"/>
                <w:sz w:val="19"/>
                <w:szCs w:val="19"/>
                <w:shd w:val="clear" w:fill="EBEEF2"/>
              </w:rPr>
              <w:t>]</w:t>
            </w:r>
          </w:p>
        </w:tc>
        <w:tc>
          <w:tcPr>
            <w:tcW w:w="1984" w:type="dxa"/>
            <w:vAlign w:val="center"/>
          </w:tcPr>
          <w:p w14:paraId="320363D4">
            <w:pPr>
              <w:spacing w:after="40" w:line="252" w:lineRule="auto"/>
              <w:rPr>
                <w:rFonts w:hint="default" w:ascii="Times New Roman" w:hAnsi="Times New Roman" w:cs="Times New Roman"/>
              </w:rPr>
            </w:pPr>
            <w:r>
              <w:rPr>
                <w:rStyle w:val="15"/>
                <w:rFonts w:hint="default" w:ascii="Times New Roman" w:hAnsi="Times New Roman" w:eastAsia="Consolas" w:cs="Times New Roman"/>
                <w:caps w:val="0"/>
                <w:color w:val="0F1115"/>
                <w:spacing w:val="0"/>
                <w:sz w:val="19"/>
                <w:szCs w:val="19"/>
                <w:shd w:val="clear" w:fill="EBEEF2"/>
              </w:rPr>
              <w:t>dist=[0, 3, 1]</w:t>
            </w:r>
            <w:r>
              <w:rPr>
                <w:rFonts w:hint="default" w:ascii="Times New Roman" w:hAnsi="Times New Roman" w:eastAsia="Segoe UI" w:cs="Times New Roman"/>
                <w:i w:val="0"/>
                <w:iCs w:val="0"/>
                <w:caps w:val="0"/>
                <w:color w:val="0F1115"/>
                <w:spacing w:val="0"/>
                <w:sz w:val="22"/>
                <w:szCs w:val="22"/>
                <w:shd w:val="clear" w:fill="FFFFFF"/>
              </w:rPr>
              <w:br w:type="textWrapping"/>
            </w:r>
            <w:r>
              <w:rPr>
                <w:rStyle w:val="15"/>
                <w:rFonts w:hint="default" w:ascii="Times New Roman" w:hAnsi="Times New Roman" w:eastAsia="Consolas" w:cs="Times New Roman"/>
                <w:caps w:val="0"/>
                <w:color w:val="0F1115"/>
                <w:spacing w:val="0"/>
                <w:sz w:val="19"/>
                <w:szCs w:val="19"/>
                <w:shd w:val="clear" w:fill="EBEEF2"/>
              </w:rPr>
              <w:t>cha=[-1, 3, 1]</w:t>
            </w:r>
          </w:p>
        </w:tc>
        <w:tc>
          <w:tcPr>
            <w:tcW w:w="1984" w:type="dxa"/>
            <w:vAlign w:val="center"/>
          </w:tcPr>
          <w:p w14:paraId="471981B3">
            <w:pPr>
              <w:spacing w:after="40" w:line="252" w:lineRule="auto"/>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2"/>
                <w:szCs w:val="22"/>
                <w:shd w:val="clear" w:fill="FFFFFF"/>
              </w:rPr>
              <w:t xml:space="preserve">Truy vết từ </w:t>
            </w:r>
            <w:r>
              <w:rPr>
                <w:rStyle w:val="15"/>
                <w:rFonts w:hint="default" w:ascii="Times New Roman" w:hAnsi="Times New Roman" w:eastAsia="Consolas" w:cs="Times New Roman"/>
                <w:caps w:val="0"/>
                <w:color w:val="0F1115"/>
                <w:spacing w:val="0"/>
                <w:sz w:val="19"/>
                <w:szCs w:val="19"/>
                <w:shd w:val="clear" w:fill="EBEEF2"/>
              </w:rPr>
              <w:t>cha</w:t>
            </w:r>
            <w:r>
              <w:rPr>
                <w:rFonts w:hint="default" w:ascii="Times New Roman" w:hAnsi="Times New Roman" w:eastAsia="Segoe UI" w:cs="Times New Roman"/>
                <w:i w:val="0"/>
                <w:iCs w:val="0"/>
                <w:caps w:val="0"/>
                <w:color w:val="0F1115"/>
                <w:spacing w:val="0"/>
                <w:sz w:val="22"/>
                <w:szCs w:val="22"/>
                <w:shd w:val="clear" w:fill="FFFFFF"/>
              </w:rPr>
              <w:t xml:space="preserve">: </w:t>
            </w:r>
            <w:r>
              <w:rPr>
                <w:rStyle w:val="15"/>
                <w:rFonts w:hint="default" w:ascii="Times New Roman" w:hAnsi="Times New Roman" w:eastAsia="Consolas" w:cs="Times New Roman"/>
                <w:caps w:val="0"/>
                <w:color w:val="0F1115"/>
                <w:spacing w:val="0"/>
                <w:sz w:val="19"/>
                <w:szCs w:val="19"/>
                <w:shd w:val="clear" w:fill="EBEEF2"/>
              </w:rPr>
              <w:t>2 &lt;- 3 &lt;- 1</w:t>
            </w:r>
            <w:r>
              <w:rPr>
                <w:rFonts w:hint="default" w:ascii="Times New Roman" w:hAnsi="Times New Roman" w:eastAsia="Segoe UI" w:cs="Times New Roman"/>
                <w:i w:val="0"/>
                <w:iCs w:val="0"/>
                <w:caps w:val="0"/>
                <w:color w:val="0F1115"/>
                <w:spacing w:val="0"/>
                <w:sz w:val="22"/>
                <w:szCs w:val="22"/>
                <w:shd w:val="clear" w:fill="FFFFFF"/>
              </w:rPr>
              <w:t xml:space="preserve">. Đường đi </w:t>
            </w:r>
            <w:r>
              <w:rPr>
                <w:rStyle w:val="15"/>
                <w:rFonts w:hint="default" w:ascii="Times New Roman" w:hAnsi="Times New Roman" w:eastAsia="Consolas" w:cs="Times New Roman"/>
                <w:caps w:val="0"/>
                <w:color w:val="0F1115"/>
                <w:spacing w:val="0"/>
                <w:sz w:val="19"/>
                <w:szCs w:val="19"/>
                <w:shd w:val="clear" w:fill="EBEEF2"/>
              </w:rPr>
              <w:t>[1, 3, 2]</w:t>
            </w:r>
            <w:r>
              <w:rPr>
                <w:rFonts w:hint="default" w:ascii="Times New Roman" w:hAnsi="Times New Roman" w:eastAsia="Segoe UI" w:cs="Times New Roman"/>
                <w:i w:val="0"/>
                <w:iCs w:val="0"/>
                <w:caps w:val="0"/>
                <w:color w:val="0F1115"/>
                <w:spacing w:val="0"/>
                <w:sz w:val="22"/>
                <w:szCs w:val="22"/>
                <w:shd w:val="clear" w:fill="FFFFFF"/>
              </w:rPr>
              <w:t xml:space="preserve">, tổng </w:t>
            </w:r>
            <w:r>
              <w:rPr>
                <w:rStyle w:val="15"/>
                <w:rFonts w:hint="default" w:ascii="Times New Roman" w:hAnsi="Times New Roman" w:eastAsia="Consolas" w:cs="Times New Roman"/>
                <w:caps w:val="0"/>
                <w:color w:val="0F1115"/>
                <w:spacing w:val="0"/>
                <w:sz w:val="19"/>
                <w:szCs w:val="19"/>
                <w:shd w:val="clear" w:fill="EBEEF2"/>
              </w:rPr>
              <w:t>3</w:t>
            </w:r>
            <w:r>
              <w:rPr>
                <w:rFonts w:hint="default" w:ascii="Times New Roman" w:hAnsi="Times New Roman" w:eastAsia="Segoe UI" w:cs="Times New Roman"/>
                <w:i w:val="0"/>
                <w:iCs w:val="0"/>
                <w:caps w:val="0"/>
                <w:color w:val="0F1115"/>
                <w:spacing w:val="0"/>
                <w:sz w:val="22"/>
                <w:szCs w:val="22"/>
                <w:shd w:val="clear" w:fill="FFFFFF"/>
              </w:rPr>
              <w:t>. Đúng.</w:t>
            </w:r>
          </w:p>
        </w:tc>
      </w:tr>
    </w:tbl>
    <w:p w14:paraId="2670D8EC">
      <w:pPr>
        <w:pStyle w:val="171"/>
        <w:spacing w:before="0" w:line="240" w:lineRule="auto"/>
        <w:ind w:firstLine="0"/>
        <w:jc w:val="left"/>
        <w:rPr>
          <w:rFonts w:hint="default" w:ascii="Times New Roman" w:hAnsi="Times New Roman" w:cs="Times New Roman"/>
        </w:rPr>
      </w:pPr>
      <w:sdt>
        <w:sdtPr>
          <w:rPr>
            <w:rFonts w:hint="default" w:ascii="Times New Roman" w:hAnsi="Times New Roman" w:cs="Times New Roman"/>
          </w:rPr>
          <w:alias w:val="SV ĐIỀN: lần vết đến khi dừng; giải thích thay đổi của từng biến/trạng thái, output cuối và vì sao k"/>
          <w:tag w:val="SV_0135"/>
          <w:id w:val="700135"/>
          <w:text w:multiLine="1"/>
        </w:sdtPr>
        <w:sdtEndPr>
          <w:rPr>
            <w:rFonts w:hint="default" w:ascii="Times New Roman" w:hAnsi="Times New Roman" w:cs="Times New Roman"/>
          </w:rPr>
        </w:sdtEndPr>
        <w:sdtContent>
          <w:r>
            <w:rPr>
              <w:rFonts w:hint="default" w:ascii="Times New Roman" w:hAnsi="Times New Roman" w:cs="Times New Roman"/>
            </w:rPr>
            <w:t>(Chú thích: F = False, T = True, ∞ = INF)</w:t>
          </w:r>
          <w:r>
            <w:rPr>
              <w:rFonts w:hint="default" w:ascii="Times New Roman" w:hAnsi="Times New Roman" w:cs="Times New Roman"/>
            </w:rPr>
            <w:br w:type="textWrapping"/>
          </w:r>
          <w:r>
            <w:rPr>
              <w:rFonts w:hint="default" w:ascii="Times New Roman" w:hAnsi="Times New Roman" w:cs="Times New Roman"/>
            </w:rPr>
            <w:t xml:space="preserve">Input: 3 3  </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 xml:space="preserve">1 2 4  </w:t>
          </w:r>
          <w:r>
            <w:rPr>
              <w:rFonts w:hint="default" w:ascii="Times New Roman" w:hAnsi="Times New Roman" w:cs="Times New Roman"/>
              <w:lang w:val="en-US"/>
            </w:rPr>
            <w:t xml:space="preserve"> </w:t>
          </w:r>
          <w:r>
            <w:rPr>
              <w:rFonts w:hint="default" w:ascii="Times New Roman" w:hAnsi="Times New Roman" w:cs="Times New Roman"/>
              <w:lang w:val="en-US"/>
            </w:rPr>
            <w:br w:type="textWrapping"/>
          </w:r>
          <w:r>
            <w:rPr>
              <w:rFonts w:hint="default" w:ascii="Times New Roman" w:hAnsi="Times New Roman" w:cs="Times New Roman"/>
              <w:lang w:val="en-US"/>
            </w:rPr>
            <w:t xml:space="preserve">          </w:t>
          </w:r>
          <w:r>
            <w:rPr>
              <w:rFonts w:hint="default" w:ascii="Times New Roman" w:hAnsi="Times New Roman" w:cs="Times New Roman"/>
            </w:rPr>
            <w:t>1 3 1</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 xml:space="preserve">  3 2 2</w:t>
          </w:r>
          <w:r>
            <w:rPr>
              <w:rFonts w:hint="default" w:ascii="Times New Roman" w:hAnsi="Times New Roman" w:cs="Times New Roman"/>
              <w:lang w:val="en-US"/>
            </w:rPr>
            <w:t xml:space="preserve"> </w:t>
          </w:r>
          <w:r>
            <w:rPr>
              <w:rFonts w:hint="default" w:ascii="Times New Roman" w:hAnsi="Times New Roman" w:cs="Times New Roman"/>
              <w:lang w:val="en-US"/>
            </w:rPr>
            <w:br w:type="textWrapping"/>
          </w: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lang w:val="vi-VN"/>
            </w:rPr>
            <w:t xml:space="preserve"> </w:t>
          </w:r>
          <w:r>
            <w:rPr>
              <w:rFonts w:hint="default" w:ascii="Times New Roman" w:hAnsi="Times New Roman" w:cs="Times New Roman"/>
            </w:rPr>
            <w:t>1 2</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Expected: d=[0, 3, 1]; duong=[1, 3, 2]; tong=3</w:t>
          </w:r>
        </w:sdtContent>
      </w:sdt>
    </w:p>
    <w:p w14:paraId="523E98CB">
      <w:pPr>
        <w:pStyle w:val="3"/>
        <w:rPr>
          <w:rFonts w:hint="default" w:ascii="Times New Roman" w:hAnsi="Times New Roman" w:cs="Times New Roman"/>
        </w:rPr>
      </w:pPr>
      <w:bookmarkStart w:id="41" w:name="_Toc243835353"/>
      <w:r>
        <w:rPr>
          <w:rFonts w:hint="default" w:ascii="Times New Roman" w:hAnsi="Times New Roman" w:cs="Times New Roman"/>
        </w:rPr>
        <w:t>3.5. Giải thích tính đúng và điều kiện dừng</w:t>
      </w:r>
      <w:bookmarkEnd w:id="41"/>
    </w:p>
    <w:p w14:paraId="46789364">
      <w:pPr>
        <w:pStyle w:val="4"/>
        <w:rPr>
          <w:rFonts w:hint="default" w:ascii="Times New Roman" w:hAnsi="Times New Roman" w:cs="Times New Roman"/>
        </w:rPr>
      </w:pPr>
      <w:bookmarkStart w:id="42" w:name="_Toc243835354"/>
      <w:r>
        <w:rPr>
          <w:rFonts w:hint="default" w:ascii="Times New Roman" w:hAnsi="Times New Roman" w:cs="Times New Roman"/>
        </w:rPr>
        <w:t>3.5.1. Điều kiện khởi đầu và duy trì</w:t>
      </w:r>
      <w:bookmarkEnd w:id="42"/>
    </w:p>
    <w:p w14:paraId="1ABB2F88">
      <w:pPr>
        <w:pStyle w:val="171"/>
        <w:rPr>
          <w:rFonts w:hint="default" w:ascii="Times New Roman" w:hAnsi="Times New Roman" w:cs="Times New Roman"/>
        </w:rPr>
      </w:pPr>
      <w:r>
        <w:rPr>
          <w:rFonts w:hint="default" w:ascii="Times New Roman" w:hAnsi="Times New Roman" w:cs="Times New Roman"/>
        </w:rPr>
        <w:t>Nêu bất biến hoặc quan hệ truy hồi; giải thích vì sao một bước giữ tính chất đúng.</w:t>
      </w:r>
    </w:p>
    <w:p w14:paraId="1A1B43D5">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136"/>
          <w:id w:val="700136"/>
          <w:text w:multiLine="1"/>
        </w:sdtPr>
        <w:sdtEndPr>
          <w:rPr>
            <w:rFonts w:hint="default" w:ascii="Times New Roman" w:hAnsi="Times New Roman" w:cs="Times New Roman"/>
          </w:rPr>
        </w:sdtEndPr>
        <w:sdtContent>
          <w:r>
            <w:rPr>
              <w:rFonts w:hint="default" w:ascii="Times New Roman" w:hAnsi="Times New Roman" w:cs="Times New Roman"/>
            </w:rPr>
            <w:t>Bất biến của thuật toán: Khi một đỉnh u được lấy ra khỏi hàng đợi ưu tiên lần đầu tiên, giá trị dist[u] chính là độ dài đường đi ngắn nhất từ s tới u. Điều này đúng vì mọi trọng số đều không âm.</w:t>
          </w:r>
        </w:sdtContent>
      </w:sdt>
    </w:p>
    <w:p w14:paraId="23060A89">
      <w:pPr>
        <w:pStyle w:val="4"/>
        <w:rPr>
          <w:rFonts w:hint="default" w:ascii="Times New Roman" w:hAnsi="Times New Roman" w:cs="Times New Roman"/>
        </w:rPr>
      </w:pPr>
      <w:bookmarkStart w:id="43" w:name="_Toc243835355"/>
      <w:r>
        <w:rPr>
          <w:rFonts w:hint="default" w:ascii="Times New Roman" w:hAnsi="Times New Roman" w:cs="Times New Roman"/>
        </w:rPr>
        <w:t>3.5.2. Kết thúc và output</w:t>
      </w:r>
      <w:bookmarkEnd w:id="43"/>
    </w:p>
    <w:p w14:paraId="39CF008A">
      <w:pPr>
        <w:pStyle w:val="171"/>
        <w:rPr>
          <w:rFonts w:hint="default" w:ascii="Times New Roman" w:hAnsi="Times New Roman" w:cs="Times New Roman"/>
        </w:rPr>
      </w:pPr>
      <w:r>
        <w:rPr>
          <w:rFonts w:hint="default" w:ascii="Times New Roman" w:hAnsi="Times New Roman" w:cs="Times New Roman"/>
        </w:rPr>
        <w:t>Chỉ ra đại lượng làm thuật toán tiến tới dừng; suy ra kết quả trả đúng yêu cầu. Kiểm thử bổ sung bằng chứng, không thay lập luận.</w:t>
      </w:r>
    </w:p>
    <w:p w14:paraId="55546EA5">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137"/>
          <w:id w:val="700137"/>
          <w:text w:multiLine="1"/>
        </w:sdtPr>
        <w:sdtEndPr>
          <w:rPr>
            <w:rFonts w:hint="default" w:ascii="Times New Roman" w:hAnsi="Times New Roman" w:cs="Times New Roman"/>
          </w:rPr>
        </w:sdtEndPr>
        <w:sdtContent>
          <w:r>
            <w:rPr>
              <w:rFonts w:hint="default" w:ascii="Times New Roman" w:hAnsi="Times New Roman" w:cs="Times New Roman"/>
            </w:rPr>
            <w:t>Thuật toán kết thúc khi hàng đợi rỗng. Mọi đỉnh đều được xử lý. Kết quả trả về dist và parent là chính xác.</w:t>
          </w:r>
        </w:sdtContent>
      </w:sdt>
    </w:p>
    <w:p w14:paraId="232598D8">
      <w:pPr>
        <w:pStyle w:val="3"/>
        <w:rPr>
          <w:rFonts w:hint="default" w:ascii="Times New Roman" w:hAnsi="Times New Roman" w:cs="Times New Roman"/>
        </w:rPr>
      </w:pPr>
      <w:bookmarkStart w:id="44" w:name="_Toc243835356"/>
      <w:r>
        <w:rPr>
          <w:rFonts w:hint="default" w:ascii="Times New Roman" w:hAnsi="Times New Roman" w:cs="Times New Roman"/>
        </w:rPr>
        <w:t>3.6. Phân tích độ phức tạp</w:t>
      </w:r>
      <w:bookmarkEnd w:id="44"/>
    </w:p>
    <w:p w14:paraId="74655555">
      <w:pPr>
        <w:pStyle w:val="171"/>
        <w:rPr>
          <w:rFonts w:hint="default" w:ascii="Times New Roman" w:hAnsi="Times New Roman" w:cs="Times New Roman"/>
        </w:rPr>
      </w:pPr>
      <w:r>
        <w:rPr>
          <w:rFonts w:hint="default" w:ascii="Times New Roman" w:hAnsi="Times New Roman" w:cs="Times New Roman"/>
        </w:rPr>
        <w:t>Phân tích theo phép toán chính đã định nghĩa, tách các pha nếu cần; nêu bộ nhớ phụ. Dự đoán xu hướng cho ba quy mô hoặc cấu hình hợp lệ sẽ khảo sát ở Chương 4.</w:t>
      </w:r>
    </w:p>
    <w:p w14:paraId="6E8786ED">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138"/>
          <w:id w:val="700138"/>
          <w:text w:multiLine="1"/>
        </w:sdtPr>
        <w:sdtEndPr>
          <w:rPr>
            <w:rFonts w:hint="default" w:ascii="Times New Roman" w:hAnsi="Times New Roman" w:cs="Times New Roman"/>
          </w:rPr>
        </w:sdtEndPr>
        <w:sdtContent>
          <w:r>
            <w:rPr>
              <w:rFonts w:hint="default" w:ascii="Times New Roman" w:hAnsi="Times New Roman" w:cs="Times New Roman"/>
            </w:rPr>
            <w:t>Thời gian: O((V+E)logV)) do mỗi cạnh được xét tối đa 1 lần, mỗi thao tác heap tốn O(logV).</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Không gian: O(V+E) để lưu đồ thị và các mảng phụ trợ.</w:t>
          </w:r>
        </w:sdtContent>
      </w:sdt>
    </w:p>
    <w:p w14:paraId="60502569">
      <w:pPr>
        <w:pStyle w:val="171"/>
        <w:spacing w:before="0" w:line="269" w:lineRule="auto"/>
        <w:ind w:firstLine="0"/>
        <w:jc w:val="left"/>
        <w:rPr>
          <w:rFonts w:hint="default" w:ascii="Times New Roman" w:hAnsi="Times New Roman" w:cs="Times New Roman"/>
        </w:rPr>
      </w:pPr>
    </w:p>
    <w:p w14:paraId="7DB81BF6">
      <w:pPr>
        <w:pStyle w:val="176"/>
        <w:spacing w:before="0" w:after="100" w:line="269" w:lineRule="auto"/>
        <w:jc w:val="left"/>
        <w:rPr>
          <w:rFonts w:hint="default" w:ascii="Times New Roman" w:hAnsi="Times New Roman" w:cs="Times New Roman"/>
        </w:rPr>
      </w:pPr>
      <w:bookmarkStart w:id="45" w:name="_Toc243125657"/>
      <w:r>
        <w:rPr>
          <w:rFonts w:hint="default" w:ascii="Times New Roman" w:hAnsi="Times New Roman" w:cs="Times New Roman"/>
        </w:rPr>
        <w:t>Bảng 3.4 Chi phí của từng pha trong bản cài</w:t>
      </w:r>
      <w:bookmarkEnd w:id="45"/>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041"/>
        <w:gridCol w:w="1474"/>
        <w:gridCol w:w="2041"/>
        <w:gridCol w:w="1871"/>
        <w:gridCol w:w="1644"/>
      </w:tblGrid>
      <w:tr w14:paraId="155850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041" w:type="dxa"/>
            <w:shd w:val="clear" w:color="auto" w:fill="E8EBEF"/>
            <w:vAlign w:val="center"/>
          </w:tcPr>
          <w:p w14:paraId="1B159F03">
            <w:pPr>
              <w:spacing w:after="60" w:line="259" w:lineRule="auto"/>
              <w:rPr>
                <w:rFonts w:hint="default" w:ascii="Times New Roman" w:hAnsi="Times New Roman" w:cs="Times New Roman"/>
              </w:rPr>
            </w:pPr>
            <w:r>
              <w:rPr>
                <w:rFonts w:hint="default" w:ascii="Times New Roman" w:hAnsi="Times New Roman" w:cs="Times New Roman"/>
                <w:b/>
                <w:sz w:val="22"/>
              </w:rPr>
              <w:t>Pha thực hiện</w:t>
            </w:r>
          </w:p>
        </w:tc>
        <w:tc>
          <w:tcPr>
            <w:tcW w:w="1474" w:type="dxa"/>
            <w:shd w:val="clear" w:color="auto" w:fill="E8EBEF"/>
            <w:vAlign w:val="center"/>
          </w:tcPr>
          <w:p w14:paraId="2781E645">
            <w:pPr>
              <w:spacing w:after="60" w:line="259" w:lineRule="auto"/>
              <w:rPr>
                <w:rFonts w:hint="default" w:ascii="Times New Roman" w:hAnsi="Times New Roman" w:cs="Times New Roman"/>
              </w:rPr>
            </w:pPr>
            <w:r>
              <w:rPr>
                <w:rFonts w:hint="default" w:ascii="Times New Roman" w:hAnsi="Times New Roman" w:cs="Times New Roman"/>
                <w:b/>
                <w:sz w:val="22"/>
              </w:rPr>
              <w:t>Tham số quy mô</w:t>
            </w:r>
          </w:p>
        </w:tc>
        <w:tc>
          <w:tcPr>
            <w:tcW w:w="2041" w:type="dxa"/>
            <w:shd w:val="clear" w:color="auto" w:fill="E8EBEF"/>
            <w:vAlign w:val="center"/>
          </w:tcPr>
          <w:p w14:paraId="3D6BB70A">
            <w:pPr>
              <w:spacing w:after="60" w:line="259" w:lineRule="auto"/>
              <w:rPr>
                <w:rFonts w:hint="default" w:ascii="Times New Roman" w:hAnsi="Times New Roman" w:cs="Times New Roman"/>
              </w:rPr>
            </w:pPr>
            <w:r>
              <w:rPr>
                <w:rFonts w:hint="default" w:ascii="Times New Roman" w:hAnsi="Times New Roman" w:cs="Times New Roman"/>
                <w:b/>
                <w:sz w:val="22"/>
              </w:rPr>
              <w:t>Phép toán đếm</w:t>
            </w:r>
          </w:p>
        </w:tc>
        <w:tc>
          <w:tcPr>
            <w:tcW w:w="1871" w:type="dxa"/>
            <w:shd w:val="clear" w:color="auto" w:fill="E8EBEF"/>
            <w:vAlign w:val="center"/>
          </w:tcPr>
          <w:p w14:paraId="6859C988">
            <w:pPr>
              <w:spacing w:after="60" w:line="259" w:lineRule="auto"/>
              <w:rPr>
                <w:rFonts w:hint="default" w:ascii="Times New Roman" w:hAnsi="Times New Roman" w:cs="Times New Roman"/>
              </w:rPr>
            </w:pPr>
            <w:r>
              <w:rPr>
                <w:rFonts w:hint="default" w:ascii="Times New Roman" w:hAnsi="Times New Roman" w:cs="Times New Roman"/>
                <w:b/>
                <w:sz w:val="22"/>
              </w:rPr>
              <w:t>Thời gian</w:t>
            </w:r>
          </w:p>
        </w:tc>
        <w:tc>
          <w:tcPr>
            <w:tcW w:w="1644" w:type="dxa"/>
            <w:shd w:val="clear" w:color="auto" w:fill="E8EBEF"/>
            <w:vAlign w:val="center"/>
          </w:tcPr>
          <w:p w14:paraId="57954A82">
            <w:pPr>
              <w:spacing w:after="60" w:line="259" w:lineRule="auto"/>
              <w:rPr>
                <w:rFonts w:hint="default" w:ascii="Times New Roman" w:hAnsi="Times New Roman" w:cs="Times New Roman"/>
              </w:rPr>
            </w:pPr>
            <w:r>
              <w:rPr>
                <w:rFonts w:hint="default" w:ascii="Times New Roman" w:hAnsi="Times New Roman" w:cs="Times New Roman"/>
                <w:b/>
                <w:sz w:val="22"/>
              </w:rPr>
              <w:t>Bộ nhớ phụ</w:t>
            </w:r>
          </w:p>
        </w:tc>
      </w:tr>
      <w:tr w14:paraId="7D31BE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8222C5B">
            <w:pPr>
              <w:spacing w:after="60" w:line="259" w:lineRule="auto"/>
              <w:rPr>
                <w:rFonts w:hint="default" w:ascii="Times New Roman" w:hAnsi="Times New Roman" w:cs="Times New Roman"/>
              </w:rPr>
            </w:pPr>
            <w:r>
              <w:rPr>
                <w:rFonts w:hint="default" w:ascii="Times New Roman" w:hAnsi="Times New Roman" w:cs="Times New Roman"/>
                <w:sz w:val="22"/>
              </w:rPr>
              <w:t>Kiểm tra và chuẩn bị</w:t>
            </w:r>
          </w:p>
        </w:tc>
        <w:tc>
          <w:tcPr>
            <w:tcW w:w="1474" w:type="dxa"/>
            <w:vAlign w:val="center"/>
          </w:tcPr>
          <w:p w14:paraId="520CA09C">
            <w:pPr>
              <w:spacing w:after="60" w:line="259" w:lineRule="auto"/>
              <w:rPr>
                <w:rFonts w:hint="default" w:ascii="Times New Roman" w:hAnsi="Times New Roman" w:cs="Times New Roman"/>
              </w:rPr>
            </w:pPr>
            <w:sdt>
              <w:sdtPr>
                <w:rPr>
                  <w:rFonts w:hint="default" w:ascii="Times New Roman" w:hAnsi="Times New Roman" w:cs="Times New Roman"/>
                </w:rPr>
                <w:alias w:val="THAM SỐ"/>
                <w:tag w:val="SV_0139"/>
                <w:id w:val="700139"/>
                <w:text w:multiLine="1"/>
              </w:sdtPr>
              <w:sdtEndPr>
                <w:rPr>
                  <w:rFonts w:hint="default" w:ascii="Times New Roman" w:hAnsi="Times New Roman" w:cs="Times New Roman"/>
                </w:rPr>
              </w:sdtEndPr>
              <w:sdtContent>
                <w:r>
                  <w:rPr>
                    <w:rFonts w:hint="default" w:ascii="Times New Roman" w:hAnsi="Times New Roman" w:cs="Times New Roman"/>
                  </w:rPr>
                  <w:t>n, m</w:t>
                </w:r>
              </w:sdtContent>
            </w:sdt>
          </w:p>
        </w:tc>
        <w:tc>
          <w:tcPr>
            <w:tcW w:w="2041" w:type="dxa"/>
            <w:vAlign w:val="center"/>
          </w:tcPr>
          <w:p w14:paraId="497A5CC2">
            <w:pPr>
              <w:spacing w:after="60" w:line="259" w:lineRule="auto"/>
              <w:rPr>
                <w:rFonts w:hint="default" w:ascii="Times New Roman" w:hAnsi="Times New Roman" w:cs="Times New Roman"/>
              </w:rPr>
            </w:pPr>
            <w:sdt>
              <w:sdtPr>
                <w:rPr>
                  <w:rFonts w:hint="default" w:ascii="Times New Roman" w:hAnsi="Times New Roman" w:cs="Times New Roman"/>
                </w:rPr>
                <w:alias w:val="PHÉP ĐẾM VÀ PHẠM VI"/>
                <w:tag w:val="SV_0140"/>
                <w:id w:val="700140"/>
                <w:text w:multiLine="1"/>
              </w:sdtPr>
              <w:sdtEndPr>
                <w:rPr>
                  <w:rFonts w:hint="default" w:ascii="Times New Roman" w:hAnsi="Times New Roman" w:cs="Times New Roman"/>
                </w:rPr>
              </w:sdtEndPr>
              <w:sdtContent>
                <w:r>
                  <w:rPr>
                    <w:rFonts w:hint="default" w:ascii="Times New Roman" w:hAnsi="Times New Roman" w:cs="Times New Roman"/>
                  </w:rPr>
                  <w:t>Số đỉnh, số cạnh</w:t>
                </w:r>
              </w:sdtContent>
            </w:sdt>
          </w:p>
        </w:tc>
        <w:tc>
          <w:tcPr>
            <w:tcW w:w="1871" w:type="dxa"/>
            <w:vAlign w:val="center"/>
          </w:tcPr>
          <w:p w14:paraId="76456161">
            <w:pPr>
              <w:spacing w:after="60" w:line="259" w:lineRule="auto"/>
              <w:rPr>
                <w:rFonts w:hint="default" w:ascii="Times New Roman" w:hAnsi="Times New Roman" w:cs="Times New Roman"/>
              </w:rPr>
            </w:pPr>
            <w:sdt>
              <w:sdtPr>
                <w:rPr>
                  <w:rFonts w:hint="default" w:ascii="Times New Roman" w:hAnsi="Times New Roman" w:cs="Times New Roman"/>
                </w:rPr>
                <w:alias w:val="BIỂU THỨC HOẶC CHẶN"/>
                <w:tag w:val="SV_0141"/>
                <w:id w:val="700141"/>
                <w:text w:multiLine="1"/>
              </w:sdtPr>
              <w:sdtEndPr>
                <w:rPr>
                  <w:rFonts w:hint="default" w:ascii="Times New Roman" w:hAnsi="Times New Roman" w:cs="Times New Roman"/>
                </w:rPr>
              </w:sdtEndPr>
              <w:sdtContent>
                <w:r>
                  <w:rPr>
                    <w:rFonts w:hint="default" w:ascii="Times New Roman" w:hAnsi="Times New Roman" w:cs="Times New Roman"/>
                  </w:rPr>
                  <w:t>O(n + m)</w:t>
                </w:r>
              </w:sdtContent>
            </w:sdt>
          </w:p>
        </w:tc>
        <w:tc>
          <w:tcPr>
            <w:tcW w:w="1644" w:type="dxa"/>
            <w:vAlign w:val="center"/>
          </w:tcPr>
          <w:p w14:paraId="5EB5BD73">
            <w:pPr>
              <w:spacing w:after="60" w:line="259" w:lineRule="auto"/>
              <w:rPr>
                <w:rFonts w:hint="default" w:ascii="Times New Roman" w:hAnsi="Times New Roman" w:cs="Times New Roman"/>
              </w:rPr>
            </w:pPr>
            <w:sdt>
              <w:sdtPr>
                <w:rPr>
                  <w:rFonts w:hint="default" w:ascii="Times New Roman" w:hAnsi="Times New Roman" w:cs="Times New Roman"/>
                </w:rPr>
                <w:alias w:val="PHÂN TÍCH"/>
                <w:tag w:val="SV_0142"/>
                <w:id w:val="700142"/>
                <w:text w:multiLine="1"/>
              </w:sdtPr>
              <w:sdtEndPr>
                <w:rPr>
                  <w:rFonts w:hint="default" w:ascii="Times New Roman" w:hAnsi="Times New Roman" w:cs="Times New Roman"/>
                </w:rPr>
              </w:sdtEndPr>
              <w:sdtContent>
                <w:sdt>
                  <w:sdtPr>
                    <w:rPr>
                      <w:rFonts w:hint="default" w:ascii="Times New Roman" w:hAnsi="Times New Roman" w:cs="Times New Roman"/>
                    </w:rPr>
                    <w:alias w:val="BIỂU THỨC HOẶC CHẶN"/>
                    <w:tag w:val="SV_0141"/>
                    <w:id w:val="-416476274"/>
                    <w:text w:multiLine="1"/>
                  </w:sdtPr>
                  <w:sdtEndPr>
                    <w:rPr>
                      <w:rFonts w:hint="default" w:ascii="Times New Roman" w:hAnsi="Times New Roman" w:cs="Times New Roman"/>
                    </w:rPr>
                  </w:sdtEndPr>
                  <w:sdtContent>
                    <w:r>
                      <w:rPr>
                        <w:rFonts w:hint="default" w:ascii="Times New Roman" w:hAnsi="Times New Roman" w:cs="Times New Roman"/>
                      </w:rPr>
                      <w:t>O(n + m)</w:t>
                    </w:r>
                  </w:sdtContent>
                </w:sdt>
              </w:sdtContent>
            </w:sdt>
          </w:p>
        </w:tc>
      </w:tr>
      <w:tr w14:paraId="53266D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85F0596">
            <w:pPr>
              <w:spacing w:after="60" w:line="259" w:lineRule="auto"/>
              <w:rPr>
                <w:rFonts w:hint="default" w:ascii="Times New Roman" w:hAnsi="Times New Roman" w:cs="Times New Roman"/>
              </w:rPr>
            </w:pPr>
            <w:r>
              <w:rPr>
                <w:rFonts w:hint="default" w:ascii="Times New Roman" w:hAnsi="Times New Roman" w:cs="Times New Roman"/>
                <w:sz w:val="22"/>
              </w:rPr>
              <w:t>Thuật toán chính</w:t>
            </w:r>
          </w:p>
        </w:tc>
        <w:tc>
          <w:tcPr>
            <w:tcW w:w="1474" w:type="dxa"/>
            <w:vAlign w:val="center"/>
          </w:tcPr>
          <w:p w14:paraId="70663583">
            <w:pPr>
              <w:spacing w:after="60" w:line="259" w:lineRule="auto"/>
              <w:rPr>
                <w:rFonts w:hint="default" w:ascii="Times New Roman" w:hAnsi="Times New Roman" w:cs="Times New Roman"/>
              </w:rPr>
            </w:pPr>
            <w:sdt>
              <w:sdtPr>
                <w:rPr>
                  <w:rFonts w:hint="default" w:ascii="Times New Roman" w:hAnsi="Times New Roman" w:cs="Times New Roman"/>
                </w:rPr>
                <w:alias w:val="THAM SỐ"/>
                <w:tag w:val="SV_0143"/>
                <w:id w:val="700143"/>
                <w:text w:multiLine="1"/>
              </w:sdtPr>
              <w:sdtEndPr>
                <w:rPr>
                  <w:rFonts w:hint="default" w:ascii="Times New Roman" w:hAnsi="Times New Roman" w:cs="Times New Roman"/>
                </w:rPr>
              </w:sdtEndPr>
              <w:sdtContent>
                <w:r>
                  <w:rPr>
                    <w:rFonts w:hint="default" w:ascii="Times New Roman" w:hAnsi="Times New Roman" w:cs="Times New Roman"/>
                  </w:rPr>
                  <w:t>n, m</w:t>
                </w:r>
              </w:sdtContent>
            </w:sdt>
          </w:p>
        </w:tc>
        <w:tc>
          <w:tcPr>
            <w:tcW w:w="2041" w:type="dxa"/>
            <w:vAlign w:val="center"/>
          </w:tcPr>
          <w:p w14:paraId="1C1FE3B2">
            <w:pPr>
              <w:spacing w:after="60" w:line="259" w:lineRule="auto"/>
              <w:rPr>
                <w:rFonts w:hint="default" w:ascii="Times New Roman" w:hAnsi="Times New Roman" w:cs="Times New Roman"/>
              </w:rPr>
            </w:pPr>
            <w:sdt>
              <w:sdtPr>
                <w:rPr>
                  <w:rFonts w:hint="default" w:ascii="Times New Roman" w:hAnsi="Times New Roman" w:cs="Times New Roman"/>
                </w:rPr>
                <w:alias w:val="PHÉP ĐẾM VÀ PHẠM VI"/>
                <w:tag w:val="SV_0144"/>
                <w:id w:val="700144"/>
                <w:text w:multiLine="1"/>
              </w:sdtPr>
              <w:sdtEndPr>
                <w:rPr>
                  <w:rFonts w:hint="default" w:ascii="Times New Roman" w:hAnsi="Times New Roman" w:cs="Times New Roman"/>
                </w:rPr>
              </w:sdtEndPr>
              <w:sdtContent>
                <w:r>
                  <w:rPr>
                    <w:rFonts w:hint="default" w:ascii="Times New Roman" w:hAnsi="Times New Roman" w:cs="Times New Roman"/>
                  </w:rPr>
                  <w:t>Số phép toán trên Heap</w:t>
                </w:r>
              </w:sdtContent>
            </w:sdt>
          </w:p>
        </w:tc>
        <w:tc>
          <w:tcPr>
            <w:tcW w:w="1871" w:type="dxa"/>
            <w:vAlign w:val="center"/>
          </w:tcPr>
          <w:p w14:paraId="0E6ED5F2">
            <w:pPr>
              <w:spacing w:after="60" w:line="259" w:lineRule="auto"/>
              <w:rPr>
                <w:rFonts w:hint="default" w:ascii="Times New Roman" w:hAnsi="Times New Roman" w:cs="Times New Roman"/>
              </w:rPr>
            </w:pPr>
            <w:sdt>
              <w:sdtPr>
                <w:rPr>
                  <w:rFonts w:hint="default" w:ascii="Times New Roman" w:hAnsi="Times New Roman" w:cs="Times New Roman"/>
                </w:rPr>
                <w:alias w:val="BIỂU THỨC HOẶC CHẶN"/>
                <w:tag w:val="SV_0145"/>
                <w:id w:val="700145"/>
                <w:text w:multiLine="1"/>
              </w:sdtPr>
              <w:sdtEndPr>
                <w:rPr>
                  <w:rFonts w:hint="default" w:ascii="Times New Roman" w:hAnsi="Times New Roman" w:cs="Times New Roman"/>
                </w:rPr>
              </w:sdtEndPr>
              <w:sdtContent>
                <w:r>
                  <w:rPr>
                    <w:rFonts w:hint="default" w:ascii="Times New Roman" w:hAnsi="Times New Roman" w:cs="Times New Roman"/>
                  </w:rPr>
                  <w:t>O((n + m) log n</w:t>
                </w:r>
              </w:sdtContent>
            </w:sdt>
          </w:p>
        </w:tc>
        <w:tc>
          <w:tcPr>
            <w:tcW w:w="1644" w:type="dxa"/>
            <w:vAlign w:val="center"/>
          </w:tcPr>
          <w:p w14:paraId="4D1253D2">
            <w:pPr>
              <w:spacing w:after="60" w:line="259" w:lineRule="auto"/>
              <w:rPr>
                <w:rFonts w:hint="default" w:ascii="Times New Roman" w:hAnsi="Times New Roman" w:cs="Times New Roman"/>
              </w:rPr>
            </w:pPr>
            <w:sdt>
              <w:sdtPr>
                <w:rPr>
                  <w:rFonts w:hint="default" w:ascii="Times New Roman" w:hAnsi="Times New Roman" w:cs="Times New Roman"/>
                </w:rPr>
                <w:alias w:val="PHÂN TÍCH"/>
                <w:tag w:val="SV_0146"/>
                <w:id w:val="700146"/>
                <w:text w:multiLine="1"/>
              </w:sdtPr>
              <w:sdtEndPr>
                <w:rPr>
                  <w:rFonts w:hint="default" w:ascii="Times New Roman" w:hAnsi="Times New Roman" w:cs="Times New Roman"/>
                </w:rPr>
              </w:sdtEndPr>
              <w:sdtContent>
                <w:r>
                  <w:rPr>
                    <w:rFonts w:hint="default" w:ascii="Times New Roman" w:hAnsi="Times New Roman" w:cs="Times New Roman"/>
                  </w:rPr>
                  <w:t>O(n + m)</w:t>
                </w:r>
              </w:sdtContent>
            </w:sdt>
          </w:p>
        </w:tc>
      </w:tr>
      <w:tr w14:paraId="058BC8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04528C10">
            <w:pPr>
              <w:spacing w:after="60" w:line="259" w:lineRule="auto"/>
              <w:rPr>
                <w:rFonts w:hint="default" w:ascii="Times New Roman" w:hAnsi="Times New Roman" w:cs="Times New Roman"/>
              </w:rPr>
            </w:pPr>
            <w:r>
              <w:rPr>
                <w:rFonts w:hint="default" w:ascii="Times New Roman" w:hAnsi="Times New Roman" w:cs="Times New Roman"/>
                <w:sz w:val="22"/>
              </w:rPr>
              <w:t>Kiểm nghiệm hoặc truy vết nếu có</w:t>
            </w:r>
          </w:p>
        </w:tc>
        <w:tc>
          <w:tcPr>
            <w:tcW w:w="1474" w:type="dxa"/>
            <w:vAlign w:val="center"/>
          </w:tcPr>
          <w:p w14:paraId="6DD3F92F">
            <w:pPr>
              <w:spacing w:after="60" w:line="259" w:lineRule="auto"/>
              <w:rPr>
                <w:rFonts w:hint="default" w:ascii="Times New Roman" w:hAnsi="Times New Roman" w:cs="Times New Roman"/>
              </w:rPr>
            </w:pPr>
            <w:sdt>
              <w:sdtPr>
                <w:rPr>
                  <w:rFonts w:hint="default" w:ascii="Times New Roman" w:hAnsi="Times New Roman" w:cs="Times New Roman"/>
                </w:rPr>
                <w:alias w:val="THAM SỐ"/>
                <w:tag w:val="SV_0147"/>
                <w:id w:val="700147"/>
                <w:text w:multiLine="1"/>
              </w:sdtPr>
              <w:sdtEndPr>
                <w:rPr>
                  <w:rFonts w:hint="default" w:ascii="Times New Roman" w:hAnsi="Times New Roman" w:cs="Times New Roman"/>
                </w:rPr>
              </w:sdtEndPr>
              <w:sdtContent>
                <w:r>
                  <w:rPr>
                    <w:rFonts w:hint="default" w:ascii="Times New Roman" w:hAnsi="Times New Roman" w:cs="Times New Roman"/>
                  </w:rPr>
                  <w:t>n</w:t>
                </w:r>
              </w:sdtContent>
            </w:sdt>
          </w:p>
        </w:tc>
        <w:tc>
          <w:tcPr>
            <w:tcW w:w="2041" w:type="dxa"/>
            <w:vAlign w:val="center"/>
          </w:tcPr>
          <w:p w14:paraId="780B62D4">
            <w:pPr>
              <w:spacing w:after="60" w:line="259" w:lineRule="auto"/>
              <w:rPr>
                <w:rFonts w:hint="default" w:ascii="Times New Roman" w:hAnsi="Times New Roman" w:cs="Times New Roman"/>
              </w:rPr>
            </w:pPr>
            <w:sdt>
              <w:sdtPr>
                <w:rPr>
                  <w:rFonts w:hint="default" w:ascii="Times New Roman" w:hAnsi="Times New Roman" w:cs="Times New Roman"/>
                </w:rPr>
                <w:alias w:val="PHÉP ĐẾM VÀ PHẠM VI"/>
                <w:tag w:val="SV_0148"/>
                <w:id w:val="700148"/>
                <w:text w:multiLine="1"/>
              </w:sdtPr>
              <w:sdtEndPr>
                <w:rPr>
                  <w:rFonts w:hint="default" w:ascii="Times New Roman" w:hAnsi="Times New Roman" w:cs="Times New Roman"/>
                </w:rPr>
              </w:sdtEndPr>
              <w:sdtContent>
                <w:r>
                  <w:rPr>
                    <w:rFonts w:hint="default" w:ascii="Times New Roman" w:hAnsi="Times New Roman" w:cs="Times New Roman"/>
                  </w:rPr>
                  <w:t>Số đỉnh trên đường đi</w:t>
                </w:r>
              </w:sdtContent>
            </w:sdt>
          </w:p>
        </w:tc>
        <w:tc>
          <w:tcPr>
            <w:tcW w:w="1871" w:type="dxa"/>
            <w:vAlign w:val="center"/>
          </w:tcPr>
          <w:p w14:paraId="67DB4870">
            <w:pPr>
              <w:spacing w:after="60" w:line="259" w:lineRule="auto"/>
              <w:rPr>
                <w:rFonts w:hint="default" w:ascii="Times New Roman" w:hAnsi="Times New Roman" w:cs="Times New Roman"/>
              </w:rPr>
            </w:pPr>
            <w:sdt>
              <w:sdtPr>
                <w:rPr>
                  <w:rFonts w:hint="default" w:ascii="Times New Roman" w:hAnsi="Times New Roman" w:cs="Times New Roman"/>
                </w:rPr>
                <w:alias w:val="BIỂU THỨC HOẶC CHẶN"/>
                <w:tag w:val="SV_0149"/>
                <w:id w:val="700149"/>
                <w:text w:multiLine="1"/>
              </w:sdtPr>
              <w:sdtEndPr>
                <w:rPr>
                  <w:rFonts w:hint="default" w:ascii="Times New Roman" w:hAnsi="Times New Roman" w:cs="Times New Roman"/>
                </w:rPr>
              </w:sdtEndPr>
              <w:sdtContent>
                <w:r>
                  <w:rPr>
                    <w:rFonts w:hint="default" w:ascii="Times New Roman" w:hAnsi="Times New Roman" w:cs="Times New Roman"/>
                  </w:rPr>
                  <w:t>O(n)</w:t>
                </w:r>
              </w:sdtContent>
            </w:sdt>
          </w:p>
        </w:tc>
        <w:tc>
          <w:tcPr>
            <w:tcW w:w="1644" w:type="dxa"/>
            <w:vAlign w:val="center"/>
          </w:tcPr>
          <w:p w14:paraId="6276E067">
            <w:pPr>
              <w:spacing w:after="60" w:line="259" w:lineRule="auto"/>
              <w:rPr>
                <w:rFonts w:hint="default" w:ascii="Times New Roman" w:hAnsi="Times New Roman" w:cs="Times New Roman"/>
              </w:rPr>
            </w:pPr>
            <w:sdt>
              <w:sdtPr>
                <w:rPr>
                  <w:rFonts w:hint="default" w:ascii="Times New Roman" w:hAnsi="Times New Roman" w:cs="Times New Roman"/>
                </w:rPr>
                <w:alias w:val="PHÂN TÍCH"/>
                <w:tag w:val="SV_0150"/>
                <w:id w:val="700150"/>
                <w:text w:multiLine="1"/>
              </w:sdtPr>
              <w:sdtEndPr>
                <w:rPr>
                  <w:rFonts w:hint="default" w:ascii="Times New Roman" w:hAnsi="Times New Roman" w:cs="Times New Roman"/>
                </w:rPr>
              </w:sdtEndPr>
              <w:sdtContent>
                <w:r>
                  <w:rPr>
                    <w:rFonts w:hint="default" w:ascii="Times New Roman" w:hAnsi="Times New Roman" w:cs="Times New Roman"/>
                  </w:rPr>
                  <w:t>O(n)</w:t>
                </w:r>
              </w:sdtContent>
            </w:sdt>
          </w:p>
        </w:tc>
      </w:tr>
      <w:tr w14:paraId="168FB1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5EA903F1">
            <w:pPr>
              <w:spacing w:after="60" w:line="259" w:lineRule="auto"/>
              <w:rPr>
                <w:rFonts w:hint="default" w:ascii="Times New Roman" w:hAnsi="Times New Roman" w:cs="Times New Roman"/>
              </w:rPr>
            </w:pPr>
            <w:r>
              <w:rPr>
                <w:rFonts w:hint="default" w:ascii="Times New Roman" w:hAnsi="Times New Roman" w:cs="Times New Roman"/>
                <w:sz w:val="22"/>
              </w:rPr>
              <w:t>In và định dạng kết quả</w:t>
            </w:r>
          </w:p>
        </w:tc>
        <w:tc>
          <w:tcPr>
            <w:tcW w:w="1474" w:type="dxa"/>
            <w:vAlign w:val="center"/>
          </w:tcPr>
          <w:p w14:paraId="15092373">
            <w:pPr>
              <w:spacing w:after="60" w:line="259" w:lineRule="auto"/>
              <w:rPr>
                <w:rFonts w:hint="default" w:ascii="Times New Roman" w:hAnsi="Times New Roman" w:cs="Times New Roman"/>
              </w:rPr>
            </w:pPr>
            <w:sdt>
              <w:sdtPr>
                <w:rPr>
                  <w:rFonts w:hint="default" w:ascii="Times New Roman" w:hAnsi="Times New Roman" w:cs="Times New Roman"/>
                </w:rPr>
                <w:alias w:val="THAM SỐ"/>
                <w:tag w:val="SV_0151"/>
                <w:id w:val="700151"/>
                <w:text w:multiLine="1"/>
              </w:sdtPr>
              <w:sdtEndPr>
                <w:rPr>
                  <w:rFonts w:hint="default" w:ascii="Times New Roman" w:hAnsi="Times New Roman" w:cs="Times New Roman"/>
                </w:rPr>
              </w:sdtEndPr>
              <w:sdtContent>
                <w:r>
                  <w:rPr>
                    <w:rFonts w:hint="default" w:ascii="Times New Roman" w:hAnsi="Times New Roman" w:cs="Times New Roman"/>
                  </w:rPr>
                  <w:t>n</w:t>
                </w:r>
              </w:sdtContent>
            </w:sdt>
          </w:p>
        </w:tc>
        <w:tc>
          <w:tcPr>
            <w:tcW w:w="2041" w:type="dxa"/>
            <w:vAlign w:val="center"/>
          </w:tcPr>
          <w:p w14:paraId="1AA19FA9">
            <w:pPr>
              <w:spacing w:after="60" w:line="259" w:lineRule="auto"/>
              <w:rPr>
                <w:rFonts w:hint="default" w:ascii="Times New Roman" w:hAnsi="Times New Roman" w:cs="Times New Roman"/>
              </w:rPr>
            </w:pPr>
            <w:sdt>
              <w:sdtPr>
                <w:rPr>
                  <w:rFonts w:hint="default" w:ascii="Times New Roman" w:hAnsi="Times New Roman" w:cs="Times New Roman"/>
                </w:rPr>
                <w:alias w:val="PHÉP ĐẾM VÀ PHẠM VI"/>
                <w:tag w:val="SV_0152"/>
                <w:id w:val="700152"/>
                <w:text w:multiLine="1"/>
              </w:sdtPr>
              <w:sdtEndPr>
                <w:rPr>
                  <w:rFonts w:hint="default" w:ascii="Times New Roman" w:hAnsi="Times New Roman" w:cs="Times New Roman"/>
                </w:rPr>
              </w:sdtEndPr>
              <w:sdtContent>
                <w:r>
                  <w:rPr>
                    <w:rFonts w:hint="default" w:ascii="Times New Roman" w:hAnsi="Times New Roman" w:cs="Times New Roman"/>
                  </w:rPr>
                  <w:t>Số đỉnh</w:t>
                </w:r>
              </w:sdtContent>
            </w:sdt>
          </w:p>
        </w:tc>
        <w:tc>
          <w:tcPr>
            <w:tcW w:w="1871" w:type="dxa"/>
            <w:vAlign w:val="center"/>
          </w:tcPr>
          <w:p w14:paraId="4576E8AA">
            <w:pPr>
              <w:spacing w:after="60" w:line="259" w:lineRule="auto"/>
              <w:rPr>
                <w:rFonts w:hint="default" w:ascii="Times New Roman" w:hAnsi="Times New Roman" w:cs="Times New Roman"/>
              </w:rPr>
            </w:pPr>
            <w:sdt>
              <w:sdtPr>
                <w:rPr>
                  <w:rFonts w:hint="default" w:ascii="Times New Roman" w:hAnsi="Times New Roman" w:cs="Times New Roman"/>
                </w:rPr>
                <w:alias w:val="BIỂU THỨC HOẶC CHẶN"/>
                <w:tag w:val="SV_0153"/>
                <w:id w:val="700153"/>
                <w:text w:multiLine="1"/>
              </w:sdtPr>
              <w:sdtEndPr>
                <w:rPr>
                  <w:rFonts w:hint="default" w:ascii="Times New Roman" w:hAnsi="Times New Roman" w:cs="Times New Roman"/>
                </w:rPr>
              </w:sdtEndPr>
              <w:sdtContent>
                <w:r>
                  <w:rPr>
                    <w:rFonts w:hint="default" w:ascii="Times New Roman" w:hAnsi="Times New Roman" w:cs="Times New Roman"/>
                  </w:rPr>
                  <w:t>O(n)</w:t>
                </w:r>
              </w:sdtContent>
            </w:sdt>
          </w:p>
        </w:tc>
        <w:tc>
          <w:tcPr>
            <w:tcW w:w="1644" w:type="dxa"/>
            <w:vAlign w:val="center"/>
          </w:tcPr>
          <w:p w14:paraId="7DC8AC87">
            <w:pPr>
              <w:spacing w:after="60" w:line="259" w:lineRule="auto"/>
              <w:rPr>
                <w:rFonts w:hint="default" w:ascii="Times New Roman" w:hAnsi="Times New Roman" w:cs="Times New Roman"/>
              </w:rPr>
            </w:pPr>
            <w:sdt>
              <w:sdtPr>
                <w:rPr>
                  <w:rFonts w:hint="default" w:ascii="Times New Roman" w:hAnsi="Times New Roman" w:cs="Times New Roman"/>
                </w:rPr>
                <w:alias w:val="PHÂN TÍCH"/>
                <w:tag w:val="SV_0154"/>
                <w:id w:val="700154"/>
                <w:text w:multiLine="1"/>
              </w:sdtPr>
              <w:sdtEndPr>
                <w:rPr>
                  <w:rFonts w:hint="default" w:ascii="Times New Roman" w:hAnsi="Times New Roman" w:cs="Times New Roman"/>
                </w:rPr>
              </w:sdtEndPr>
              <w:sdtContent>
                <w:r>
                  <w:rPr>
                    <w:rFonts w:hint="default" w:ascii="Times New Roman" w:hAnsi="Times New Roman" w:cs="Times New Roman"/>
                  </w:rPr>
                  <w:t>O(n)</w:t>
                </w:r>
              </w:sdtContent>
            </w:sdt>
          </w:p>
        </w:tc>
      </w:tr>
      <w:tr w14:paraId="24BFD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2187284B">
            <w:pPr>
              <w:spacing w:after="60" w:line="259" w:lineRule="auto"/>
              <w:rPr>
                <w:rFonts w:hint="default" w:ascii="Times New Roman" w:hAnsi="Times New Roman" w:cs="Times New Roman"/>
              </w:rPr>
            </w:pPr>
            <w:r>
              <w:rPr>
                <w:rFonts w:hint="default" w:ascii="Times New Roman" w:hAnsi="Times New Roman" w:cs="Times New Roman"/>
                <w:sz w:val="22"/>
              </w:rPr>
              <w:t>Toàn chương trình</w:t>
            </w:r>
          </w:p>
        </w:tc>
        <w:tc>
          <w:tcPr>
            <w:tcW w:w="1474" w:type="dxa"/>
            <w:vAlign w:val="center"/>
          </w:tcPr>
          <w:p w14:paraId="59219B6A">
            <w:pPr>
              <w:spacing w:after="60" w:line="259" w:lineRule="auto"/>
              <w:rPr>
                <w:rFonts w:hint="default" w:ascii="Times New Roman" w:hAnsi="Times New Roman" w:cs="Times New Roman"/>
              </w:rPr>
            </w:pPr>
            <w:sdt>
              <w:sdtPr>
                <w:rPr>
                  <w:rFonts w:hint="default" w:ascii="Times New Roman" w:hAnsi="Times New Roman" w:cs="Times New Roman"/>
                </w:rPr>
                <w:alias w:val="THAM SỐ"/>
                <w:tag w:val="SV_0155"/>
                <w:id w:val="700155"/>
                <w:text w:multiLine="1"/>
              </w:sdtPr>
              <w:sdtEndPr>
                <w:rPr>
                  <w:rFonts w:hint="default" w:ascii="Times New Roman" w:hAnsi="Times New Roman" w:cs="Times New Roman"/>
                </w:rPr>
              </w:sdtEndPr>
              <w:sdtContent>
                <w:r>
                  <w:rPr>
                    <w:rFonts w:hint="default" w:ascii="Times New Roman" w:hAnsi="Times New Roman" w:cs="Times New Roman"/>
                  </w:rPr>
                  <w:t>n, m</w:t>
                </w:r>
              </w:sdtContent>
            </w:sdt>
          </w:p>
        </w:tc>
        <w:tc>
          <w:tcPr>
            <w:tcW w:w="2041" w:type="dxa"/>
            <w:vAlign w:val="center"/>
          </w:tcPr>
          <w:p w14:paraId="795406FF">
            <w:pPr>
              <w:spacing w:after="60" w:line="259" w:lineRule="auto"/>
              <w:rPr>
                <w:rFonts w:hint="default" w:ascii="Times New Roman" w:hAnsi="Times New Roman" w:cs="Times New Roman"/>
              </w:rPr>
            </w:pPr>
            <w:sdt>
              <w:sdtPr>
                <w:rPr>
                  <w:rFonts w:hint="default" w:ascii="Times New Roman" w:hAnsi="Times New Roman" w:cs="Times New Roman"/>
                </w:rPr>
                <w:alias w:val="PHÉP ĐẾM VÀ PHẠM VI"/>
                <w:tag w:val="SV_0156"/>
                <w:id w:val="700156"/>
                <w:text w:multiLine="1"/>
              </w:sdtPr>
              <w:sdtEndPr>
                <w:rPr>
                  <w:rFonts w:hint="default" w:ascii="Times New Roman" w:hAnsi="Times New Roman" w:cs="Times New Roman"/>
                </w:rPr>
              </w:sdtEndPr>
              <w:sdtContent>
                <w:r>
                  <w:rPr>
                    <w:rFonts w:hint="default" w:ascii="Times New Roman" w:hAnsi="Times New Roman" w:cs="Times New Roman"/>
                  </w:rPr>
                  <w:t>Tổng hợp</w:t>
                </w:r>
              </w:sdtContent>
            </w:sdt>
          </w:p>
        </w:tc>
        <w:tc>
          <w:tcPr>
            <w:tcW w:w="1871" w:type="dxa"/>
            <w:vAlign w:val="center"/>
          </w:tcPr>
          <w:p w14:paraId="279D6E82">
            <w:pPr>
              <w:spacing w:after="60" w:line="259" w:lineRule="auto"/>
              <w:rPr>
                <w:rFonts w:hint="default" w:ascii="Times New Roman" w:hAnsi="Times New Roman" w:cs="Times New Roman"/>
              </w:rPr>
            </w:pPr>
            <w:sdt>
              <w:sdtPr>
                <w:rPr>
                  <w:rFonts w:hint="default" w:ascii="Times New Roman" w:hAnsi="Times New Roman" w:cs="Times New Roman"/>
                </w:rPr>
                <w:alias w:val="BIỂU THỨC HOẶC CHẶN"/>
                <w:tag w:val="SV_0157"/>
                <w:id w:val="700157"/>
                <w:text w:multiLine="1"/>
              </w:sdtPr>
              <w:sdtEndPr>
                <w:rPr>
                  <w:rFonts w:hint="default" w:ascii="Times New Roman" w:hAnsi="Times New Roman" w:cs="Times New Roman"/>
                </w:rPr>
              </w:sdtEndPr>
              <w:sdtContent>
                <w:r>
                  <w:rPr>
                    <w:rFonts w:hint="default" w:ascii="Times New Roman" w:hAnsi="Times New Roman" w:cs="Times New Roman"/>
                  </w:rPr>
                  <w:t>O((n + m) log n</w:t>
                </w:r>
              </w:sdtContent>
            </w:sdt>
          </w:p>
        </w:tc>
        <w:tc>
          <w:tcPr>
            <w:tcW w:w="1644" w:type="dxa"/>
            <w:vAlign w:val="center"/>
          </w:tcPr>
          <w:p w14:paraId="5DA52D18">
            <w:pPr>
              <w:spacing w:after="60" w:line="259" w:lineRule="auto"/>
              <w:rPr>
                <w:rFonts w:hint="default" w:ascii="Times New Roman" w:hAnsi="Times New Roman" w:cs="Times New Roman"/>
              </w:rPr>
            </w:pPr>
            <w:sdt>
              <w:sdtPr>
                <w:rPr>
                  <w:rFonts w:hint="default" w:ascii="Times New Roman" w:hAnsi="Times New Roman" w:cs="Times New Roman"/>
                </w:rPr>
                <w:alias w:val="PHÂN TÍCH"/>
                <w:tag w:val="SV_0158"/>
                <w:id w:val="700158"/>
                <w:text w:multiLine="1"/>
              </w:sdtPr>
              <w:sdtEndPr>
                <w:rPr>
                  <w:rFonts w:hint="default" w:ascii="Times New Roman" w:hAnsi="Times New Roman" w:cs="Times New Roman"/>
                </w:rPr>
              </w:sdtEndPr>
              <w:sdtContent>
                <w:r>
                  <w:rPr>
                    <w:rFonts w:hint="default" w:ascii="Times New Roman" w:hAnsi="Times New Roman" w:cs="Times New Roman"/>
                  </w:rPr>
                  <w:t>O(n + m)</w:t>
                </w:r>
              </w:sdtContent>
            </w:sdt>
          </w:p>
        </w:tc>
      </w:tr>
    </w:tbl>
    <w:p w14:paraId="6DB195F4">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w14:paraId="50D2A9D3">
      <w:pPr>
        <w:pStyle w:val="2"/>
        <w:keepNext w:val="0"/>
        <w:spacing w:before="0" w:after="320"/>
        <w:rPr>
          <w:rFonts w:hint="default" w:ascii="Times New Roman" w:hAnsi="Times New Roman" w:cs="Times New Roman"/>
        </w:rPr>
      </w:pPr>
      <w:bookmarkStart w:id="46" w:name="_Toc243835357"/>
      <w:r>
        <w:rPr>
          <w:rFonts w:hint="default" w:ascii="Times New Roman" w:hAnsi="Times New Roman" w:cs="Times New Roman"/>
        </w:rPr>
        <w:t>CHƯƠNG 4. KẾT QUẢ THỬ NGHIỆM VÀ NHẬN XÉT</w:t>
      </w:r>
      <w:bookmarkEnd w:id="46"/>
    </w:p>
    <w:p w14:paraId="3CC9EAFB">
      <w:pPr>
        <w:pStyle w:val="3"/>
        <w:rPr>
          <w:rFonts w:hint="default" w:ascii="Times New Roman" w:hAnsi="Times New Roman" w:cs="Times New Roman"/>
        </w:rPr>
      </w:pPr>
      <w:bookmarkStart w:id="47" w:name="_Toc243835358"/>
      <w:r>
        <w:rPr>
          <w:rFonts w:hint="default" w:ascii="Times New Roman" w:hAnsi="Times New Roman" w:cs="Times New Roman"/>
        </w:rPr>
        <w:t>4.1. Môi trường và kế hoạch kiểm thử</w:t>
      </w:r>
      <w:bookmarkEnd w:id="47"/>
    </w:p>
    <w:p w14:paraId="2948652B">
      <w:pPr>
        <w:pStyle w:val="4"/>
        <w:rPr>
          <w:rFonts w:hint="default" w:ascii="Times New Roman" w:hAnsi="Times New Roman" w:cs="Times New Roman"/>
        </w:rPr>
      </w:pPr>
      <w:bookmarkStart w:id="48" w:name="_Toc243835359"/>
      <w:r>
        <w:rPr>
          <w:rFonts w:hint="default" w:ascii="Times New Roman" w:hAnsi="Times New Roman" w:cs="Times New Roman"/>
        </w:rPr>
        <w:t>4.1.1. Môi trường và phiên bản</w:t>
      </w:r>
      <w:bookmarkEnd w:id="48"/>
    </w:p>
    <w:p w14:paraId="595DEF1F">
      <w:pPr>
        <w:pStyle w:val="171"/>
        <w:rPr>
          <w:rFonts w:hint="default" w:ascii="Times New Roman" w:hAnsi="Times New Roman" w:cs="Times New Roman"/>
        </w:rPr>
      </w:pPr>
      <w:r>
        <w:rPr>
          <w:rFonts w:hint="default" w:ascii="Times New Roman" w:hAnsi="Times New Roman" w:cs="Times New Roman"/>
        </w:rPr>
        <w:t>Ghi môi trường, phiên bản, đường dẫn chương trình/test và SHA chạy C. SHA nộp cuối S ghi trong ThongTinNop.txt nộp rời.</w:t>
      </w:r>
    </w:p>
    <w:p w14:paraId="03AB6390">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159"/>
          <w:id w:val="700159"/>
          <w:text w:multiLine="1"/>
        </w:sdtPr>
        <w:sdtEndPr>
          <w:rPr>
            <w:rFonts w:hint="default" w:ascii="Times New Roman" w:hAnsi="Times New Roman" w:cs="Times New Roman"/>
          </w:rPr>
        </w:sdtEndPr>
        <w:sdtContent>
          <w:r>
            <w:rPr>
              <w:rFonts w:hint="default" w:ascii="Times New Roman" w:hAnsi="Times New Roman" w:cs="Times New Roman"/>
            </w:rPr>
            <w:t>Hệ điều hành: Windows.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Trình biên dịch: g++ chuẩn C++17 (tối ưu hóa -O2). Python 3.14.5 dùng để chạy script 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SHA chạy C: 16bd862</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Phương pháp xác định kỳ vọng: Kỳ vọng (Expected) được tính bằng tay dựa trên lý thuyết đồ thị, sau đó đối chiếu với Output thực tế (Actual) do chương trình sinh ra thông qua script test_runner.py.</w:t>
          </w:r>
          <w:r>
            <w:rPr>
              <w:rFonts w:hint="default" w:ascii="Times New Roman" w:hAnsi="Times New Roman" w:cs="Times New Roman"/>
            </w:rPr>
            <w:br w:type="textWrapping"/>
          </w:r>
        </w:sdtContent>
      </w:sdt>
    </w:p>
    <w:p w14:paraId="611742FC">
      <w:pPr>
        <w:pStyle w:val="4"/>
        <w:rPr>
          <w:rFonts w:hint="default" w:ascii="Times New Roman" w:hAnsi="Times New Roman" w:cs="Times New Roman"/>
        </w:rPr>
      </w:pPr>
      <w:bookmarkStart w:id="49" w:name="_Toc243835360"/>
      <w:r>
        <w:rPr>
          <w:rFonts w:hint="default" w:ascii="Times New Roman" w:hAnsi="Times New Roman" w:cs="Times New Roman"/>
        </w:rPr>
        <w:t>4.1.2. Phương pháp xác định kỳ vọng</w:t>
      </w:r>
      <w:bookmarkEnd w:id="49"/>
    </w:p>
    <w:p w14:paraId="547195D0">
      <w:pPr>
        <w:pStyle w:val="171"/>
        <w:rPr>
          <w:rFonts w:hint="default" w:ascii="Times New Roman" w:hAnsi="Times New Roman" w:cs="Times New Roman"/>
        </w:rPr>
      </w:pPr>
      <w:r>
        <w:rPr>
          <w:rFonts w:hint="default" w:ascii="Times New Roman" w:hAnsi="Times New Roman" w:cs="Times New Roman"/>
        </w:rPr>
        <w:t>Nêu tính tay, cách giải độc lập hoặc điều kiện nghiệm; giải thích cách so sánh khi nhiều nghiệm và sai số nếu dùng số thực.</w:t>
      </w:r>
    </w:p>
    <w:p w14:paraId="248D255B">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160"/>
          <w:id w:val="700160"/>
          <w:text w:multiLine="1"/>
        </w:sdtPr>
        <w:sdtEndPr>
          <w:rPr>
            <w:rFonts w:hint="default" w:ascii="Times New Roman" w:hAnsi="Times New Roman" w:cs="Times New Roman"/>
          </w:rPr>
        </w:sdtEndPr>
        <w:sdtContent>
          <w:r>
            <w:rPr>
              <w:rFonts w:hint="default" w:ascii="Times New Roman" w:hAnsi="Times New Roman" w:cs="Times New Roman"/>
            </w:rPr>
            <w:t>Phương pháp xác định kỳ vọng là sử dụng script Python độc lập để vét cạn và so sánh với kết quả C++</w:t>
          </w:r>
        </w:sdtContent>
      </w:sdt>
    </w:p>
    <w:p w14:paraId="55DED0E6">
      <w:pPr>
        <w:pStyle w:val="3"/>
        <w:rPr>
          <w:rFonts w:hint="default" w:ascii="Times New Roman" w:hAnsi="Times New Roman" w:cs="Times New Roman"/>
        </w:rPr>
      </w:pPr>
      <w:bookmarkStart w:id="50" w:name="_Toc243835361"/>
      <w:r>
        <w:rPr>
          <w:rFonts w:hint="default" w:ascii="Times New Roman" w:hAnsi="Times New Roman" w:cs="Times New Roman"/>
        </w:rPr>
        <w:t>4.2. Bảng kết quả ít nhất 12 ca</w:t>
      </w:r>
      <w:bookmarkEnd w:id="50"/>
    </w:p>
    <w:p w14:paraId="1FA810C7">
      <w:pPr>
        <w:pStyle w:val="171"/>
        <w:rPr>
          <w:rFonts w:hint="default" w:ascii="Times New Roman" w:hAnsi="Times New Roman" w:cs="Times New Roman"/>
        </w:rPr>
      </w:pPr>
      <w:r>
        <w:rPr>
          <w:rFonts w:hint="default" w:ascii="Times New Roman" w:hAnsi="Times New Roman" w:cs="Times New Roman"/>
        </w:rP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27A67DAC">
      <w:pPr>
        <w:pStyle w:val="171"/>
        <w:rPr>
          <w:rFonts w:hint="default" w:ascii="Times New Roman" w:hAnsi="Times New Roman" w:cs="Times New Roman"/>
        </w:rPr>
      </w:pPr>
      <w:r>
        <w:rPr>
          <w:rFonts w:hint="default" w:ascii="Times New Roman" w:hAnsi="Times New Roman" w:cs="Times New Roman"/>
        </w:rPr>
        <w:t>Nếu miền chính hẹp, bổ sung ca hàm con/validator/bất biến có ý nghĩa và ghi rõ trong cột đối tượng. Không ép 12 input chính hợp lệ khác nhau, không bỏ các ca trên phiếu, không tính lặp cùng phép kiểm.</w:t>
      </w:r>
    </w:p>
    <w:p w14:paraId="5766E727">
      <w:pPr>
        <w:pStyle w:val="171"/>
        <w:rPr>
          <w:rFonts w:hint="default" w:ascii="Times New Roman" w:hAnsi="Times New Roman" w:cs="Times New Roman"/>
        </w:rPr>
      </w:pPr>
    </w:p>
    <w:p w14:paraId="392FF624">
      <w:pPr>
        <w:pStyle w:val="176"/>
        <w:spacing w:before="0" w:after="100" w:line="269" w:lineRule="auto"/>
        <w:jc w:val="left"/>
        <w:rPr>
          <w:rFonts w:hint="default" w:ascii="Times New Roman" w:hAnsi="Times New Roman" w:cs="Times New Roman"/>
        </w:rPr>
      </w:pPr>
      <w:bookmarkStart w:id="51" w:name="_Toc243125658"/>
      <w:r>
        <w:rPr>
          <w:rFonts w:hint="default" w:ascii="Times New Roman" w:hAnsi="Times New Roman" w:cs="Times New Roman"/>
        </w:rPr>
        <w:t>Bảng 4.1 Ánh xạ năm ca kiểm trên phiếu</w:t>
      </w:r>
      <w:bookmarkEnd w:id="51"/>
    </w:p>
    <w:p w14:paraId="0002A7F0">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417"/>
        <w:gridCol w:w="3402"/>
        <w:gridCol w:w="1984"/>
        <w:gridCol w:w="2268"/>
      </w:tblGrid>
      <w:tr w14:paraId="39B8A7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417" w:type="dxa"/>
            <w:shd w:val="clear" w:color="auto" w:fill="E8EBEF"/>
            <w:vAlign w:val="center"/>
          </w:tcPr>
          <w:p w14:paraId="00F14209">
            <w:pPr>
              <w:spacing w:after="60" w:line="259" w:lineRule="auto"/>
              <w:rPr>
                <w:rFonts w:hint="default" w:ascii="Times New Roman" w:hAnsi="Times New Roman" w:cs="Times New Roman"/>
              </w:rPr>
            </w:pPr>
            <w:r>
              <w:rPr>
                <w:rFonts w:hint="default" w:ascii="Times New Roman" w:hAnsi="Times New Roman" w:cs="Times New Roman"/>
                <w:b/>
                <w:sz w:val="22"/>
              </w:rPr>
              <w:t>Ca trên phiếu</w:t>
            </w:r>
          </w:p>
        </w:tc>
        <w:tc>
          <w:tcPr>
            <w:tcW w:w="3402" w:type="dxa"/>
            <w:shd w:val="clear" w:color="auto" w:fill="E8EBEF"/>
            <w:vAlign w:val="center"/>
          </w:tcPr>
          <w:p w14:paraId="427F0E51">
            <w:pPr>
              <w:spacing w:after="60" w:line="259" w:lineRule="auto"/>
              <w:rPr>
                <w:rFonts w:hint="default" w:ascii="Times New Roman" w:hAnsi="Times New Roman" w:cs="Times New Roman"/>
              </w:rPr>
            </w:pPr>
            <w:r>
              <w:rPr>
                <w:rFonts w:hint="default" w:ascii="Times New Roman" w:hAnsi="Times New Roman" w:cs="Times New Roman"/>
                <w:b/>
                <w:sz w:val="22"/>
              </w:rPr>
              <w:t>Input và yêu cầu/kỳ vọng theo phiếu</w:t>
            </w:r>
          </w:p>
        </w:tc>
        <w:tc>
          <w:tcPr>
            <w:tcW w:w="1984" w:type="dxa"/>
            <w:shd w:val="clear" w:color="auto" w:fill="E8EBEF"/>
            <w:vAlign w:val="center"/>
          </w:tcPr>
          <w:p w14:paraId="1F54FFD5">
            <w:pPr>
              <w:spacing w:after="60" w:line="259" w:lineRule="auto"/>
              <w:rPr>
                <w:rFonts w:hint="default" w:ascii="Times New Roman" w:hAnsi="Times New Roman" w:cs="Times New Roman"/>
              </w:rPr>
            </w:pPr>
            <w:r>
              <w:rPr>
                <w:rFonts w:hint="default" w:ascii="Times New Roman" w:hAnsi="Times New Roman" w:cs="Times New Roman"/>
                <w:b/>
                <w:sz w:val="22"/>
              </w:rPr>
              <w:t>Mã ca trong bảng kiểm thử</w:t>
            </w:r>
          </w:p>
        </w:tc>
        <w:tc>
          <w:tcPr>
            <w:tcW w:w="2268" w:type="dxa"/>
            <w:shd w:val="clear" w:color="auto" w:fill="E8EBEF"/>
            <w:vAlign w:val="center"/>
          </w:tcPr>
          <w:p w14:paraId="1AE76273">
            <w:pPr>
              <w:spacing w:after="60" w:line="259" w:lineRule="auto"/>
              <w:rPr>
                <w:rFonts w:hint="default" w:ascii="Times New Roman" w:hAnsi="Times New Roman" w:cs="Times New Roman"/>
              </w:rPr>
            </w:pPr>
            <w:r>
              <w:rPr>
                <w:rFonts w:hint="default" w:ascii="Times New Roman" w:hAnsi="Times New Roman" w:cs="Times New Roman"/>
                <w:b/>
                <w:sz w:val="22"/>
              </w:rPr>
              <w:t>Ảnh/log hoặc vị trí kết quả</w:t>
            </w:r>
          </w:p>
        </w:tc>
      </w:tr>
      <w:tr w14:paraId="7F3A53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7C10DF42">
            <w:pPr>
              <w:spacing w:after="60" w:line="259" w:lineRule="auto"/>
              <w:rPr>
                <w:rFonts w:hint="default" w:ascii="Times New Roman" w:hAnsi="Times New Roman" w:cs="Times New Roman"/>
              </w:rPr>
            </w:pPr>
            <w:r>
              <w:rPr>
                <w:rFonts w:hint="default" w:ascii="Times New Roman" w:hAnsi="Times New Roman" w:cs="Times New Roman"/>
                <w:sz w:val="22"/>
              </w:rPr>
              <w:t>Ca phiếu 1</w:t>
            </w:r>
          </w:p>
        </w:tc>
        <w:tc>
          <w:tcPr>
            <w:tcW w:w="3402" w:type="dxa"/>
            <w:vAlign w:val="center"/>
          </w:tcPr>
          <w:p w14:paraId="2E51E515">
            <w:pPr>
              <w:spacing w:after="60" w:line="259" w:lineRule="auto"/>
              <w:rPr>
                <w:rFonts w:hint="default" w:ascii="Times New Roman" w:hAnsi="Times New Roman" w:cs="Times New Roman"/>
                <w:lang w:val="vi-VN"/>
              </w:rPr>
            </w:pPr>
            <w:r>
              <w:rPr>
                <w:rFonts w:hint="default" w:ascii="Times New Roman" w:hAnsi="Times New Roman" w:cs="Times New Roman"/>
              </w:rPr>
              <w:t>s=t, khoảng cách 0</w:t>
            </w:r>
            <w:r>
              <w:rPr>
                <w:rFonts w:hint="default" w:ascii="Times New Roman" w:hAnsi="Times New Roman" w:cs="Times New Roman"/>
                <w:lang w:val="vi-VN"/>
              </w:rPr>
              <w:t>, tuyến đường [s]</w:t>
            </w:r>
          </w:p>
        </w:tc>
        <w:tc>
          <w:tcPr>
            <w:tcW w:w="1984" w:type="dxa"/>
            <w:vAlign w:val="center"/>
          </w:tcPr>
          <w:p w14:paraId="16CE2515">
            <w:pPr>
              <w:spacing w:after="60" w:line="259" w:lineRule="auto"/>
              <w:rPr>
                <w:rFonts w:hint="default" w:ascii="Times New Roman" w:hAnsi="Times New Roman" w:cs="Times New Roman"/>
                <w:lang w:val="vi-VN"/>
              </w:rPr>
            </w:pPr>
            <w:r>
              <w:rPr>
                <w:rFonts w:hint="default" w:ascii="Times New Roman" w:hAnsi="Times New Roman" w:cs="Times New Roman"/>
                <w:lang w:val="vi-VN"/>
              </w:rPr>
              <w:t>BIEN01(A07)</w:t>
            </w:r>
          </w:p>
        </w:tc>
        <w:tc>
          <w:tcPr>
            <w:tcW w:w="2268" w:type="dxa"/>
            <w:vAlign w:val="center"/>
          </w:tcPr>
          <w:p w14:paraId="7D7150EB">
            <w:pPr>
              <w:spacing w:after="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1332865" cy="833120"/>
                  <wp:effectExtent l="0" t="0" r="8255" b="508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8"/>
                          <a:stretch>
                            <a:fillRect/>
                          </a:stretch>
                        </pic:blipFill>
                        <pic:spPr>
                          <a:xfrm>
                            <a:off x="0" y="0"/>
                            <a:ext cx="1332865" cy="833120"/>
                          </a:xfrm>
                          <a:prstGeom prst="rect">
                            <a:avLst/>
                          </a:prstGeom>
                          <a:noFill/>
                          <a:ln>
                            <a:noFill/>
                          </a:ln>
                        </pic:spPr>
                      </pic:pic>
                    </a:graphicData>
                  </a:graphic>
                </wp:inline>
              </w:drawing>
            </w:r>
          </w:p>
          <w:p w14:paraId="677A5CB0">
            <w:pPr>
              <w:spacing w:after="60" w:line="259" w:lineRule="auto"/>
              <w:rPr>
                <w:rFonts w:hint="default" w:ascii="Times New Roman" w:hAnsi="Times New Roman" w:cs="Times New Roman"/>
                <w:lang w:val="vi-VN"/>
              </w:rPr>
            </w:pPr>
            <w:r>
              <w:rPr>
                <w:rFonts w:hint="default" w:ascii="Times New Roman" w:hAnsi="Times New Roman" w:cs="Times New Roman"/>
                <w:lang w:val="vi-VN"/>
              </w:rPr>
              <w:t>A07.png/ SHA 16b826</w:t>
            </w:r>
          </w:p>
        </w:tc>
      </w:tr>
      <w:tr w14:paraId="34B414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7BAA4F32">
            <w:pPr>
              <w:spacing w:after="60" w:line="259" w:lineRule="auto"/>
              <w:rPr>
                <w:rFonts w:hint="default" w:ascii="Times New Roman" w:hAnsi="Times New Roman" w:cs="Times New Roman"/>
              </w:rPr>
            </w:pPr>
            <w:r>
              <w:rPr>
                <w:rFonts w:hint="default" w:ascii="Times New Roman" w:hAnsi="Times New Roman" w:cs="Times New Roman"/>
                <w:sz w:val="22"/>
              </w:rPr>
              <w:t>Ca phiếu 2</w:t>
            </w:r>
          </w:p>
        </w:tc>
        <w:tc>
          <w:tcPr>
            <w:tcW w:w="3402" w:type="dxa"/>
            <w:vAlign w:val="center"/>
          </w:tcPr>
          <w:p w14:paraId="4FAD2886">
            <w:pPr>
              <w:spacing w:after="60" w:line="259" w:lineRule="auto"/>
              <w:rPr>
                <w:rFonts w:hint="default" w:ascii="Times New Roman" w:hAnsi="Times New Roman" w:cs="Times New Roman"/>
                <w:lang w:val="vi-VN"/>
              </w:rPr>
            </w:pPr>
            <w:r>
              <w:rPr>
                <w:rFonts w:hint="default" w:ascii="Times New Roman" w:hAnsi="Times New Roman" w:cs="Times New Roman"/>
                <w:lang w:val="vi-VN"/>
              </w:rPr>
              <w:t>Đồ thị 1 cạnh 1-2 trọng só 7 -&gt; dist =7</w:t>
            </w:r>
          </w:p>
        </w:tc>
        <w:tc>
          <w:tcPr>
            <w:tcW w:w="1984" w:type="dxa"/>
            <w:vAlign w:val="center"/>
          </w:tcPr>
          <w:p w14:paraId="40F88428">
            <w:pPr>
              <w:spacing w:after="60" w:line="259" w:lineRule="auto"/>
              <w:rPr>
                <w:rFonts w:hint="default" w:ascii="Times New Roman" w:hAnsi="Times New Roman" w:cs="Times New Roman"/>
              </w:rPr>
            </w:pPr>
            <w:r>
              <w:rPr>
                <w:rFonts w:hint="default" w:ascii="Times New Roman" w:hAnsi="Times New Roman" w:cs="Times New Roman"/>
                <w:lang w:val="vi-VN"/>
              </w:rPr>
              <w:t>BIEN02(A09)</w:t>
            </w:r>
          </w:p>
        </w:tc>
        <w:tc>
          <w:tcPr>
            <w:tcW w:w="2268" w:type="dxa"/>
            <w:vAlign w:val="center"/>
          </w:tcPr>
          <w:p w14:paraId="18F2C674">
            <w:pPr>
              <w:spacing w:after="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1332865" cy="833120"/>
                  <wp:effectExtent l="0" t="0" r="8255" b="508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9"/>
                          <a:stretch>
                            <a:fillRect/>
                          </a:stretch>
                        </pic:blipFill>
                        <pic:spPr>
                          <a:xfrm>
                            <a:off x="0" y="0"/>
                            <a:ext cx="1332865" cy="833120"/>
                          </a:xfrm>
                          <a:prstGeom prst="rect">
                            <a:avLst/>
                          </a:prstGeom>
                          <a:noFill/>
                          <a:ln>
                            <a:noFill/>
                          </a:ln>
                        </pic:spPr>
                      </pic:pic>
                    </a:graphicData>
                  </a:graphic>
                </wp:inline>
              </w:drawing>
            </w:r>
          </w:p>
          <w:p w14:paraId="5B9C24D7">
            <w:pPr>
              <w:spacing w:after="60" w:line="259" w:lineRule="auto"/>
              <w:rPr>
                <w:rFonts w:hint="default" w:ascii="Times New Roman" w:hAnsi="Times New Roman" w:cs="Times New Roman"/>
              </w:rPr>
            </w:pPr>
            <w:r>
              <w:rPr>
                <w:rFonts w:hint="default" w:ascii="Times New Roman" w:hAnsi="Times New Roman" w:cs="Times New Roman"/>
                <w:lang w:val="vi-VN"/>
              </w:rPr>
              <w:t>A09.png/ SHA 16b826</w:t>
            </w:r>
          </w:p>
        </w:tc>
      </w:tr>
      <w:tr w14:paraId="35D04B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7B7F7919">
            <w:pPr>
              <w:spacing w:after="60" w:line="259" w:lineRule="auto"/>
              <w:rPr>
                <w:rFonts w:hint="default" w:ascii="Times New Roman" w:hAnsi="Times New Roman" w:cs="Times New Roman"/>
              </w:rPr>
            </w:pPr>
            <w:r>
              <w:rPr>
                <w:rFonts w:hint="default" w:ascii="Times New Roman" w:hAnsi="Times New Roman" w:cs="Times New Roman"/>
                <w:sz w:val="22"/>
              </w:rPr>
              <w:t>Ca phiếu 3</w:t>
            </w:r>
          </w:p>
        </w:tc>
        <w:tc>
          <w:tcPr>
            <w:tcW w:w="3402" w:type="dxa"/>
            <w:vAlign w:val="center"/>
          </w:tcPr>
          <w:p w14:paraId="6455B16F">
            <w:pPr>
              <w:spacing w:after="60" w:line="259" w:lineRule="auto"/>
              <w:rPr>
                <w:rFonts w:hint="default" w:ascii="Times New Roman" w:hAnsi="Times New Roman" w:cs="Times New Roman"/>
              </w:rPr>
            </w:pPr>
            <w:r>
              <w:rPr>
                <w:rFonts w:hint="default" w:ascii="Times New Roman" w:hAnsi="Times New Roman" w:cs="Times New Roman"/>
                <w:lang w:val="vi-VN"/>
              </w:rPr>
              <w:t>1</w:t>
            </w:r>
            <w:r>
              <w:rPr>
                <w:rFonts w:hint="default" w:ascii="Times New Roman" w:hAnsi="Times New Roman" w:cs="Times New Roman"/>
              </w:rPr>
              <w:t>-3=1, 3-2=2, 1-2=4 =&gt; dist[2]=3</w:t>
            </w:r>
          </w:p>
        </w:tc>
        <w:tc>
          <w:tcPr>
            <w:tcW w:w="1984" w:type="dxa"/>
            <w:vAlign w:val="center"/>
          </w:tcPr>
          <w:p w14:paraId="4684EB2E">
            <w:pPr>
              <w:spacing w:after="60" w:line="259" w:lineRule="auto"/>
              <w:rPr>
                <w:rFonts w:hint="default" w:ascii="Times New Roman" w:hAnsi="Times New Roman" w:cs="Times New Roman"/>
              </w:rPr>
            </w:pPr>
            <w:r>
              <w:rPr>
                <w:rFonts w:hint="default" w:ascii="Times New Roman" w:hAnsi="Times New Roman" w:cs="Times New Roman"/>
                <w:lang w:val="vi-VN"/>
              </w:rPr>
              <w:t>BIEN03(A01)</w:t>
            </w:r>
          </w:p>
        </w:tc>
        <w:tc>
          <w:tcPr>
            <w:tcW w:w="2268" w:type="dxa"/>
            <w:vAlign w:val="center"/>
          </w:tcPr>
          <w:p w14:paraId="743F2736">
            <w:pPr>
              <w:spacing w:after="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1332865" cy="833120"/>
                  <wp:effectExtent l="0" t="0" r="8255" b="508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10"/>
                          <a:stretch>
                            <a:fillRect/>
                          </a:stretch>
                        </pic:blipFill>
                        <pic:spPr>
                          <a:xfrm>
                            <a:off x="0" y="0"/>
                            <a:ext cx="1332865" cy="833120"/>
                          </a:xfrm>
                          <a:prstGeom prst="rect">
                            <a:avLst/>
                          </a:prstGeom>
                          <a:noFill/>
                          <a:ln>
                            <a:noFill/>
                          </a:ln>
                        </pic:spPr>
                      </pic:pic>
                    </a:graphicData>
                  </a:graphic>
                </wp:inline>
              </w:drawing>
            </w:r>
          </w:p>
          <w:p w14:paraId="61D5A3E8">
            <w:pPr>
              <w:spacing w:after="60" w:line="259" w:lineRule="auto"/>
              <w:rPr>
                <w:rFonts w:hint="default" w:ascii="Times New Roman" w:hAnsi="Times New Roman" w:cs="Times New Roman"/>
              </w:rPr>
            </w:pPr>
            <w:r>
              <w:rPr>
                <w:rFonts w:hint="default" w:ascii="Times New Roman" w:hAnsi="Times New Roman" w:cs="Times New Roman"/>
                <w:lang w:val="vi-VN"/>
              </w:rPr>
              <w:t>A01.png/ SHA 16b826</w:t>
            </w:r>
          </w:p>
        </w:tc>
      </w:tr>
      <w:tr w14:paraId="105626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12E2358E">
            <w:pPr>
              <w:spacing w:after="60" w:line="259" w:lineRule="auto"/>
              <w:rPr>
                <w:rFonts w:hint="default" w:ascii="Times New Roman" w:hAnsi="Times New Roman" w:cs="Times New Roman"/>
              </w:rPr>
            </w:pPr>
            <w:r>
              <w:rPr>
                <w:rFonts w:hint="default" w:ascii="Times New Roman" w:hAnsi="Times New Roman" w:cs="Times New Roman"/>
                <w:sz w:val="22"/>
              </w:rPr>
              <w:t>Ca phiếu 4</w:t>
            </w:r>
          </w:p>
        </w:tc>
        <w:tc>
          <w:tcPr>
            <w:tcW w:w="3402" w:type="dxa"/>
            <w:vAlign w:val="center"/>
          </w:tcPr>
          <w:p w14:paraId="0B2D4163">
            <w:pPr>
              <w:spacing w:after="60" w:line="259" w:lineRule="auto"/>
              <w:rPr>
                <w:rFonts w:hint="default" w:ascii="Times New Roman" w:hAnsi="Times New Roman" w:cs="Times New Roman"/>
                <w:lang w:val="vi-VN"/>
              </w:rPr>
            </w:pPr>
            <w:r>
              <w:rPr>
                <w:rFonts w:hint="default" w:ascii="Times New Roman" w:hAnsi="Times New Roman" w:cs="Times New Roman"/>
                <w:lang w:val="vi-VN"/>
              </w:rPr>
              <w:t>Địch không liên thông tới nguồn trả về INF và KHONG CO DUONG</w:t>
            </w:r>
          </w:p>
        </w:tc>
        <w:tc>
          <w:tcPr>
            <w:tcW w:w="1984" w:type="dxa"/>
            <w:vAlign w:val="center"/>
          </w:tcPr>
          <w:p w14:paraId="62321A4D">
            <w:pPr>
              <w:spacing w:after="60" w:line="259" w:lineRule="auto"/>
              <w:rPr>
                <w:rFonts w:hint="default" w:ascii="Times New Roman" w:hAnsi="Times New Roman" w:cs="Times New Roman"/>
                <w:lang w:val="vi-VN"/>
              </w:rPr>
            </w:pPr>
            <w:r>
              <w:rPr>
                <w:rFonts w:hint="default" w:ascii="Times New Roman" w:hAnsi="Times New Roman" w:cs="Times New Roman"/>
                <w:lang w:val="vi-VN"/>
              </w:rPr>
              <w:t>KT09 (A02)</w:t>
            </w:r>
          </w:p>
        </w:tc>
        <w:tc>
          <w:tcPr>
            <w:tcW w:w="2268" w:type="dxa"/>
            <w:vAlign w:val="center"/>
          </w:tcPr>
          <w:p w14:paraId="3727E3AD">
            <w:pPr>
              <w:spacing w:after="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1332865" cy="833120"/>
                  <wp:effectExtent l="0" t="0" r="8255" b="508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11"/>
                          <a:stretch>
                            <a:fillRect/>
                          </a:stretch>
                        </pic:blipFill>
                        <pic:spPr>
                          <a:xfrm>
                            <a:off x="0" y="0"/>
                            <a:ext cx="1332865" cy="833120"/>
                          </a:xfrm>
                          <a:prstGeom prst="rect">
                            <a:avLst/>
                          </a:prstGeom>
                          <a:noFill/>
                          <a:ln>
                            <a:noFill/>
                          </a:ln>
                        </pic:spPr>
                      </pic:pic>
                    </a:graphicData>
                  </a:graphic>
                </wp:inline>
              </w:drawing>
            </w:r>
          </w:p>
          <w:p w14:paraId="40449C9F">
            <w:pPr>
              <w:spacing w:after="60" w:line="259" w:lineRule="auto"/>
              <w:rPr>
                <w:rFonts w:hint="default" w:ascii="Times New Roman" w:hAnsi="Times New Roman" w:cs="Times New Roman"/>
              </w:rPr>
            </w:pPr>
            <w:r>
              <w:rPr>
                <w:rFonts w:hint="default" w:ascii="Times New Roman" w:hAnsi="Times New Roman" w:cs="Times New Roman"/>
                <w:lang w:val="vi-VN"/>
              </w:rPr>
              <w:t>A02.png/ SHA 16b826</w:t>
            </w:r>
          </w:p>
        </w:tc>
      </w:tr>
      <w:tr w14:paraId="337EC6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540882F5">
            <w:pPr>
              <w:spacing w:after="60" w:line="259" w:lineRule="auto"/>
              <w:rPr>
                <w:rFonts w:hint="default" w:ascii="Times New Roman" w:hAnsi="Times New Roman" w:cs="Times New Roman"/>
              </w:rPr>
            </w:pPr>
            <w:r>
              <w:rPr>
                <w:rFonts w:hint="default" w:ascii="Times New Roman" w:hAnsi="Times New Roman" w:cs="Times New Roman"/>
                <w:sz w:val="22"/>
              </w:rPr>
              <w:t>Ca phiếu 5</w:t>
            </w:r>
          </w:p>
        </w:tc>
        <w:tc>
          <w:tcPr>
            <w:tcW w:w="3402" w:type="dxa"/>
            <w:vAlign w:val="center"/>
          </w:tcPr>
          <w:p w14:paraId="6594DE2C">
            <w:pPr>
              <w:spacing w:after="60" w:line="259" w:lineRule="auto"/>
              <w:rPr>
                <w:rFonts w:hint="default" w:ascii="Times New Roman" w:hAnsi="Times New Roman" w:cs="Times New Roman"/>
                <w:lang w:val="vi-VN"/>
              </w:rPr>
            </w:pPr>
            <w:r>
              <w:rPr>
                <w:rFonts w:hint="default" w:ascii="Times New Roman" w:hAnsi="Times New Roman" w:cs="Times New Roman"/>
                <w:lang w:val="vi-VN"/>
              </w:rPr>
              <w:t>Đồ thị tổng quát kiểm tra mảng dist, mảng parent và tổng trọng số</w:t>
            </w:r>
          </w:p>
        </w:tc>
        <w:tc>
          <w:tcPr>
            <w:tcW w:w="1984" w:type="dxa"/>
            <w:vAlign w:val="center"/>
          </w:tcPr>
          <w:p w14:paraId="1B1C30C7">
            <w:pPr>
              <w:spacing w:after="60" w:line="259" w:lineRule="auto"/>
              <w:rPr>
                <w:rFonts w:hint="default" w:ascii="Times New Roman" w:hAnsi="Times New Roman" w:cs="Times New Roman"/>
                <w:lang w:val="vi-VN"/>
              </w:rPr>
            </w:pPr>
            <w:r>
              <w:rPr>
                <w:rFonts w:hint="default" w:ascii="Times New Roman" w:hAnsi="Times New Roman" w:cs="Times New Roman"/>
                <w:lang w:val="vi-VN"/>
              </w:rPr>
              <w:t>KT10 (A03)</w:t>
            </w:r>
          </w:p>
        </w:tc>
        <w:tc>
          <w:tcPr>
            <w:tcW w:w="2268" w:type="dxa"/>
            <w:vAlign w:val="center"/>
          </w:tcPr>
          <w:p w14:paraId="23880043">
            <w:pPr>
              <w:spacing w:after="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1332865" cy="833120"/>
                  <wp:effectExtent l="0" t="0" r="8255" b="508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12"/>
                          <a:stretch>
                            <a:fillRect/>
                          </a:stretch>
                        </pic:blipFill>
                        <pic:spPr>
                          <a:xfrm>
                            <a:off x="0" y="0"/>
                            <a:ext cx="1332865" cy="833120"/>
                          </a:xfrm>
                          <a:prstGeom prst="rect">
                            <a:avLst/>
                          </a:prstGeom>
                          <a:noFill/>
                          <a:ln>
                            <a:noFill/>
                          </a:ln>
                        </pic:spPr>
                      </pic:pic>
                    </a:graphicData>
                  </a:graphic>
                </wp:inline>
              </w:drawing>
            </w:r>
          </w:p>
          <w:p w14:paraId="483022EE">
            <w:pPr>
              <w:spacing w:after="60" w:line="259" w:lineRule="auto"/>
              <w:rPr>
                <w:rFonts w:hint="default" w:ascii="Times New Roman" w:hAnsi="Times New Roman" w:cs="Times New Roman"/>
              </w:rPr>
            </w:pPr>
            <w:r>
              <w:rPr>
                <w:rFonts w:hint="default" w:ascii="Times New Roman" w:hAnsi="Times New Roman" w:cs="Times New Roman"/>
                <w:lang w:val="vi-VN"/>
              </w:rPr>
              <w:t>A03.png/ SHA 16b826</w:t>
            </w:r>
          </w:p>
        </w:tc>
      </w:tr>
    </w:tbl>
    <w:p w14:paraId="2183DE3F">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w14:paraId="5AF1CCD5">
      <w:pPr>
        <w:pStyle w:val="176"/>
        <w:spacing w:before="80" w:after="100" w:line="269" w:lineRule="auto"/>
        <w:rPr>
          <w:rFonts w:hint="default" w:ascii="Times New Roman" w:hAnsi="Times New Roman" w:cs="Times New Roman"/>
        </w:rPr>
      </w:pPr>
      <w:bookmarkStart w:id="52" w:name="_Toc243125659"/>
      <w:r>
        <w:rPr>
          <w:rFonts w:hint="default" w:ascii="Times New Roman" w:hAnsi="Times New Roman" w:cs="Times New Roman"/>
        </w:rPr>
        <w:t>Bảng 4.2 Thiết kế ít nhất 12 ca kiểm độc lập</w:t>
      </w:r>
      <w:bookmarkEnd w:id="52"/>
    </w:p>
    <w:tbl>
      <w:tblPr>
        <w:tblStyle w:val="39"/>
        <w:tblW w:w="9067"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2381"/>
        <w:gridCol w:w="2835"/>
        <w:gridCol w:w="2831"/>
      </w:tblGrid>
      <w:tr w14:paraId="1D3539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094BFF31">
            <w:pPr>
              <w:spacing w:after="40" w:line="252" w:lineRule="auto"/>
              <w:jc w:val="center"/>
              <w:rPr>
                <w:rFonts w:hint="default" w:ascii="Times New Roman" w:hAnsi="Times New Roman" w:cs="Times New Roman"/>
              </w:rPr>
            </w:pPr>
            <w:r>
              <w:rPr>
                <w:rFonts w:hint="default" w:ascii="Times New Roman" w:hAnsi="Times New Roman" w:cs="Times New Roman"/>
                <w:b/>
                <w:sz w:val="22"/>
              </w:rPr>
              <w:t>Ca</w:t>
            </w:r>
          </w:p>
        </w:tc>
        <w:tc>
          <w:tcPr>
            <w:tcW w:w="2381" w:type="dxa"/>
            <w:shd w:val="clear" w:color="auto" w:fill="E8EBEF"/>
            <w:vAlign w:val="center"/>
          </w:tcPr>
          <w:p w14:paraId="4389BF49">
            <w:pPr>
              <w:spacing w:after="40" w:line="252" w:lineRule="auto"/>
              <w:rPr>
                <w:rFonts w:hint="default" w:ascii="Times New Roman" w:hAnsi="Times New Roman" w:cs="Times New Roman"/>
              </w:rPr>
            </w:pPr>
            <w:r>
              <w:rPr>
                <w:rFonts w:hint="default" w:ascii="Times New Roman" w:hAnsi="Times New Roman" w:cs="Times New Roman"/>
                <w:b/>
                <w:sz w:val="22"/>
              </w:rPr>
              <w:t>Nguồn và đối tượng</w:t>
            </w:r>
          </w:p>
        </w:tc>
        <w:tc>
          <w:tcPr>
            <w:tcW w:w="2835" w:type="dxa"/>
            <w:shd w:val="clear" w:color="auto" w:fill="E8EBEF"/>
            <w:vAlign w:val="center"/>
          </w:tcPr>
          <w:p w14:paraId="167C2E1C">
            <w:pPr>
              <w:spacing w:after="40" w:line="252" w:lineRule="auto"/>
              <w:rPr>
                <w:rFonts w:hint="default" w:ascii="Times New Roman" w:hAnsi="Times New Roman" w:cs="Times New Roman"/>
              </w:rPr>
            </w:pPr>
            <w:r>
              <w:rPr>
                <w:rFonts w:hint="default" w:ascii="Times New Roman" w:hAnsi="Times New Roman" w:cs="Times New Roman"/>
                <w:b/>
                <w:sz w:val="22"/>
              </w:rPr>
              <w:t>Input đủ tái hiện</w:t>
            </w:r>
          </w:p>
        </w:tc>
        <w:tc>
          <w:tcPr>
            <w:tcW w:w="2831" w:type="dxa"/>
            <w:shd w:val="clear" w:color="auto" w:fill="E8EBEF"/>
            <w:vAlign w:val="center"/>
          </w:tcPr>
          <w:p w14:paraId="3501B2CD">
            <w:pPr>
              <w:spacing w:after="40" w:line="252" w:lineRule="auto"/>
              <w:rPr>
                <w:rFonts w:hint="default" w:ascii="Times New Roman" w:hAnsi="Times New Roman" w:cs="Times New Roman"/>
              </w:rPr>
            </w:pPr>
            <w:r>
              <w:rPr>
                <w:rFonts w:hint="default" w:ascii="Times New Roman" w:hAnsi="Times New Roman" w:cs="Times New Roman"/>
                <w:b/>
                <w:sz w:val="22"/>
              </w:rPr>
              <w:t>Expected và cách kiểm</w:t>
            </w:r>
          </w:p>
        </w:tc>
      </w:tr>
      <w:tr w14:paraId="5CBC0B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DD9206D">
            <w:pPr>
              <w:spacing w:after="40" w:line="252" w:lineRule="auto"/>
              <w:jc w:val="center"/>
              <w:rPr>
                <w:rFonts w:hint="default" w:ascii="Times New Roman" w:hAnsi="Times New Roman" w:cs="Times New Roman"/>
              </w:rPr>
            </w:pPr>
            <w:r>
              <w:rPr>
                <w:rFonts w:hint="default" w:ascii="Times New Roman" w:hAnsi="Times New Roman" w:cs="Times New Roman"/>
              </w:rPr>
              <w:t>A01</w:t>
            </w:r>
          </w:p>
        </w:tc>
        <w:tc>
          <w:tcPr>
            <w:tcW w:w="2381" w:type="dxa"/>
            <w:vAlign w:val="center"/>
          </w:tcPr>
          <w:p w14:paraId="2DBDC480">
            <w:pPr>
              <w:spacing w:after="40" w:line="252" w:lineRule="auto"/>
              <w:rPr>
                <w:rFonts w:hint="default" w:ascii="Times New Roman" w:hAnsi="Times New Roman" w:cs="Times New Roman"/>
              </w:rPr>
            </w:pPr>
            <w:r>
              <w:rPr>
                <w:rFonts w:hint="default" w:ascii="Times New Roman" w:hAnsi="Times New Roman" w:cs="Times New Roman"/>
              </w:rPr>
              <w:t>Ví dụ 1 phiếu</w:t>
            </w:r>
          </w:p>
        </w:tc>
        <w:tc>
          <w:tcPr>
            <w:tcW w:w="2835" w:type="dxa"/>
            <w:vAlign w:val="center"/>
          </w:tcPr>
          <w:p w14:paraId="54B7EA6A">
            <w:pPr>
              <w:spacing w:after="40" w:line="252" w:lineRule="auto"/>
              <w:rPr>
                <w:rFonts w:hint="default" w:ascii="Times New Roman" w:hAnsi="Times New Roman" w:cs="Times New Roman"/>
              </w:rPr>
            </w:pPr>
            <w:r>
              <w:rPr>
                <w:rFonts w:hint="default" w:ascii="Times New Roman" w:hAnsi="Times New Roman" w:cs="Times New Roman"/>
              </w:rPr>
              <w:t>3 3</w:t>
            </w:r>
          </w:p>
          <w:p w14:paraId="2EA8CC82">
            <w:pPr>
              <w:spacing w:after="40" w:line="252" w:lineRule="auto"/>
              <w:rPr>
                <w:rFonts w:hint="default" w:ascii="Times New Roman" w:hAnsi="Times New Roman" w:cs="Times New Roman"/>
              </w:rPr>
            </w:pPr>
            <w:r>
              <w:rPr>
                <w:rFonts w:hint="default" w:ascii="Times New Roman" w:hAnsi="Times New Roman" w:cs="Times New Roman"/>
              </w:rPr>
              <w:t>1 2 4</w:t>
            </w:r>
          </w:p>
          <w:p w14:paraId="1CBA7590">
            <w:pPr>
              <w:spacing w:after="40" w:line="252" w:lineRule="auto"/>
              <w:rPr>
                <w:rFonts w:hint="default" w:ascii="Times New Roman" w:hAnsi="Times New Roman" w:cs="Times New Roman"/>
              </w:rPr>
            </w:pPr>
            <w:r>
              <w:rPr>
                <w:rFonts w:hint="default" w:ascii="Times New Roman" w:hAnsi="Times New Roman" w:cs="Times New Roman"/>
              </w:rPr>
              <w:t>1 3 1</w:t>
            </w:r>
          </w:p>
          <w:p w14:paraId="383CE317">
            <w:pPr>
              <w:spacing w:after="40" w:line="252" w:lineRule="auto"/>
              <w:rPr>
                <w:rFonts w:hint="default" w:ascii="Times New Roman" w:hAnsi="Times New Roman" w:cs="Times New Roman"/>
              </w:rPr>
            </w:pPr>
            <w:r>
              <w:rPr>
                <w:rFonts w:hint="default" w:ascii="Times New Roman" w:hAnsi="Times New Roman" w:cs="Times New Roman"/>
              </w:rPr>
              <w:t>3 2 2</w:t>
            </w:r>
          </w:p>
          <w:p w14:paraId="6428203D">
            <w:pPr>
              <w:spacing w:after="40" w:line="252" w:lineRule="auto"/>
              <w:rPr>
                <w:rFonts w:hint="default" w:ascii="Times New Roman" w:hAnsi="Times New Roman" w:cs="Times New Roman"/>
              </w:rPr>
            </w:pPr>
            <w:r>
              <w:rPr>
                <w:rFonts w:hint="default" w:ascii="Times New Roman" w:hAnsi="Times New Roman" w:cs="Times New Roman"/>
              </w:rPr>
              <w:t>1 2</w:t>
            </w:r>
          </w:p>
        </w:tc>
        <w:tc>
          <w:tcPr>
            <w:tcW w:w="2831" w:type="dxa"/>
            <w:vAlign w:val="center"/>
          </w:tcPr>
          <w:p w14:paraId="07AD51D1">
            <w:pPr>
              <w:spacing w:after="40" w:line="252" w:lineRule="auto"/>
              <w:rPr>
                <w:rFonts w:hint="default" w:ascii="Times New Roman" w:hAnsi="Times New Roman" w:cs="Times New Roman"/>
              </w:rPr>
            </w:pPr>
            <w:r>
              <w:rPr>
                <w:rFonts w:hint="default" w:ascii="Times New Roman" w:hAnsi="Times New Roman" w:cs="Times New Roman"/>
              </w:rPr>
              <w:t>d=[0, 3, 1];</w:t>
            </w:r>
          </w:p>
          <w:p w14:paraId="7269B7C6">
            <w:pPr>
              <w:spacing w:after="40" w:line="252" w:lineRule="auto"/>
              <w:rPr>
                <w:rFonts w:hint="default" w:ascii="Times New Roman" w:hAnsi="Times New Roman" w:cs="Times New Roman"/>
              </w:rPr>
            </w:pPr>
            <w:r>
              <w:rPr>
                <w:rFonts w:hint="default" w:ascii="Times New Roman" w:hAnsi="Times New Roman" w:cs="Times New Roman"/>
              </w:rPr>
              <w:t>duong=[1, 3, 2]; tong=3</w:t>
            </w:r>
          </w:p>
        </w:tc>
      </w:tr>
      <w:tr w14:paraId="2FA75A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505E56A">
            <w:pPr>
              <w:spacing w:after="40" w:line="252" w:lineRule="auto"/>
              <w:jc w:val="center"/>
              <w:rPr>
                <w:rFonts w:hint="default" w:ascii="Times New Roman" w:hAnsi="Times New Roman" w:cs="Times New Roman"/>
              </w:rPr>
            </w:pPr>
            <w:r>
              <w:rPr>
                <w:rFonts w:hint="default" w:ascii="Times New Roman" w:hAnsi="Times New Roman" w:cs="Times New Roman"/>
              </w:rPr>
              <w:t>A02</w:t>
            </w:r>
          </w:p>
        </w:tc>
        <w:tc>
          <w:tcPr>
            <w:tcW w:w="2381" w:type="dxa"/>
            <w:vAlign w:val="center"/>
          </w:tcPr>
          <w:p w14:paraId="3E3ED718">
            <w:pPr>
              <w:spacing w:after="40" w:line="252" w:lineRule="auto"/>
              <w:rPr>
                <w:rFonts w:hint="default" w:ascii="Times New Roman" w:hAnsi="Times New Roman" w:cs="Times New Roman"/>
              </w:rPr>
            </w:pPr>
            <w:r>
              <w:rPr>
                <w:rFonts w:hint="default" w:ascii="Times New Roman" w:hAnsi="Times New Roman" w:cs="Times New Roman"/>
              </w:rPr>
              <w:t>Ví dụ 2 phiếu</w:t>
            </w:r>
          </w:p>
        </w:tc>
        <w:tc>
          <w:tcPr>
            <w:tcW w:w="2835" w:type="dxa"/>
            <w:vAlign w:val="center"/>
          </w:tcPr>
          <w:p w14:paraId="791F24A7">
            <w:pPr>
              <w:spacing w:after="40" w:line="252" w:lineRule="auto"/>
              <w:rPr>
                <w:rFonts w:hint="default" w:ascii="Times New Roman" w:hAnsi="Times New Roman" w:cs="Times New Roman"/>
              </w:rPr>
            </w:pPr>
            <w:r>
              <w:rPr>
                <w:rFonts w:hint="default" w:ascii="Times New Roman" w:hAnsi="Times New Roman" w:cs="Times New Roman"/>
              </w:rPr>
              <w:t>3 1</w:t>
            </w:r>
          </w:p>
          <w:p w14:paraId="3ACE1759">
            <w:pPr>
              <w:spacing w:after="40" w:line="252" w:lineRule="auto"/>
              <w:rPr>
                <w:rFonts w:hint="default" w:ascii="Times New Roman" w:hAnsi="Times New Roman" w:cs="Times New Roman"/>
              </w:rPr>
            </w:pPr>
            <w:r>
              <w:rPr>
                <w:rFonts w:hint="default" w:ascii="Times New Roman" w:hAnsi="Times New Roman" w:cs="Times New Roman"/>
              </w:rPr>
              <w:t>1 2 5</w:t>
            </w:r>
          </w:p>
          <w:p w14:paraId="0BCE876B">
            <w:pPr>
              <w:spacing w:after="40" w:line="252" w:lineRule="auto"/>
              <w:rPr>
                <w:rFonts w:hint="default" w:ascii="Times New Roman" w:hAnsi="Times New Roman" w:cs="Times New Roman"/>
              </w:rPr>
            </w:pPr>
            <w:r>
              <w:rPr>
                <w:rFonts w:hint="default" w:ascii="Times New Roman" w:hAnsi="Times New Roman" w:cs="Times New Roman"/>
              </w:rPr>
              <w:t>1 3</w:t>
            </w:r>
          </w:p>
        </w:tc>
        <w:tc>
          <w:tcPr>
            <w:tcW w:w="2831" w:type="dxa"/>
            <w:vAlign w:val="center"/>
          </w:tcPr>
          <w:p w14:paraId="08B21B0F">
            <w:pPr>
              <w:spacing w:after="40" w:line="252" w:lineRule="auto"/>
              <w:rPr>
                <w:rFonts w:hint="default" w:ascii="Times New Roman" w:hAnsi="Times New Roman" w:cs="Times New Roman"/>
              </w:rPr>
            </w:pPr>
            <w:r>
              <w:rPr>
                <w:rFonts w:hint="default" w:ascii="Times New Roman" w:hAnsi="Times New Roman" w:cs="Times New Roman"/>
              </w:rPr>
              <w:t>d=[0, 5, INF];</w:t>
            </w:r>
          </w:p>
          <w:p w14:paraId="0D2DC33B">
            <w:pPr>
              <w:spacing w:after="40" w:line="252" w:lineRule="auto"/>
              <w:rPr>
                <w:rFonts w:hint="default" w:ascii="Times New Roman" w:hAnsi="Times New Roman" w:cs="Times New Roman"/>
              </w:rPr>
            </w:pPr>
            <w:r>
              <w:rPr>
                <w:rFonts w:hint="default" w:ascii="Times New Roman" w:hAnsi="Times New Roman" w:cs="Times New Roman"/>
              </w:rPr>
              <w:t>KHONG CO DUONG</w:t>
            </w:r>
          </w:p>
        </w:tc>
      </w:tr>
      <w:tr w14:paraId="330B87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23906C4">
            <w:pPr>
              <w:spacing w:after="40" w:line="252" w:lineRule="auto"/>
              <w:jc w:val="center"/>
              <w:rPr>
                <w:rFonts w:hint="default" w:ascii="Times New Roman" w:hAnsi="Times New Roman" w:cs="Times New Roman"/>
              </w:rPr>
            </w:pPr>
            <w:r>
              <w:rPr>
                <w:rFonts w:hint="default" w:ascii="Times New Roman" w:hAnsi="Times New Roman" w:cs="Times New Roman"/>
              </w:rPr>
              <w:t>A03</w:t>
            </w:r>
          </w:p>
        </w:tc>
        <w:tc>
          <w:tcPr>
            <w:tcW w:w="2381" w:type="dxa"/>
            <w:vAlign w:val="center"/>
          </w:tcPr>
          <w:p w14:paraId="20C56D30">
            <w:pPr>
              <w:spacing w:after="40" w:line="252" w:lineRule="auto"/>
              <w:rPr>
                <w:rFonts w:hint="default" w:ascii="Times New Roman" w:hAnsi="Times New Roman" w:cs="Times New Roman"/>
              </w:rPr>
            </w:pPr>
            <w:r>
              <w:rPr>
                <w:rFonts w:hint="default" w:ascii="Times New Roman" w:hAnsi="Times New Roman" w:cs="Times New Roman"/>
              </w:rPr>
              <w:t>Tự thiết kế 1</w:t>
            </w:r>
          </w:p>
        </w:tc>
        <w:tc>
          <w:tcPr>
            <w:tcW w:w="2835" w:type="dxa"/>
            <w:vAlign w:val="center"/>
          </w:tcPr>
          <w:p w14:paraId="3CC6F06F">
            <w:pPr>
              <w:spacing w:after="40" w:line="252" w:lineRule="auto"/>
              <w:rPr>
                <w:rFonts w:hint="default" w:ascii="Times New Roman" w:hAnsi="Times New Roman" w:cs="Times New Roman"/>
              </w:rPr>
            </w:pPr>
            <w:r>
              <w:rPr>
                <w:rFonts w:hint="default" w:ascii="Times New Roman" w:hAnsi="Times New Roman" w:cs="Times New Roman"/>
              </w:rPr>
              <w:t>5 4</w:t>
            </w:r>
          </w:p>
          <w:p w14:paraId="3702ACC3">
            <w:pPr>
              <w:spacing w:after="40" w:line="252" w:lineRule="auto"/>
              <w:rPr>
                <w:rFonts w:hint="default" w:ascii="Times New Roman" w:hAnsi="Times New Roman" w:cs="Times New Roman"/>
              </w:rPr>
            </w:pPr>
            <w:r>
              <w:rPr>
                <w:rFonts w:hint="default" w:ascii="Times New Roman" w:hAnsi="Times New Roman" w:cs="Times New Roman"/>
              </w:rPr>
              <w:t>1 2 10</w:t>
            </w:r>
          </w:p>
          <w:p w14:paraId="7CAA97E4">
            <w:pPr>
              <w:spacing w:after="40" w:line="252" w:lineRule="auto"/>
              <w:rPr>
                <w:rFonts w:hint="default" w:ascii="Times New Roman" w:hAnsi="Times New Roman" w:cs="Times New Roman"/>
              </w:rPr>
            </w:pPr>
            <w:r>
              <w:rPr>
                <w:rFonts w:hint="default" w:ascii="Times New Roman" w:hAnsi="Times New Roman" w:cs="Times New Roman"/>
              </w:rPr>
              <w:t>1 3 5</w:t>
            </w:r>
          </w:p>
          <w:p w14:paraId="37920AFA">
            <w:pPr>
              <w:spacing w:after="40" w:line="252" w:lineRule="auto"/>
              <w:rPr>
                <w:rFonts w:hint="default" w:ascii="Times New Roman" w:hAnsi="Times New Roman" w:cs="Times New Roman"/>
              </w:rPr>
            </w:pPr>
            <w:r>
              <w:rPr>
                <w:rFonts w:hint="default" w:ascii="Times New Roman" w:hAnsi="Times New Roman" w:cs="Times New Roman"/>
              </w:rPr>
              <w:t>1 4 8</w:t>
            </w:r>
          </w:p>
          <w:p w14:paraId="78BBEA1D">
            <w:pPr>
              <w:spacing w:after="40" w:line="252" w:lineRule="auto"/>
              <w:rPr>
                <w:rFonts w:hint="default" w:ascii="Times New Roman" w:hAnsi="Times New Roman" w:cs="Times New Roman"/>
              </w:rPr>
            </w:pPr>
            <w:r>
              <w:rPr>
                <w:rFonts w:hint="default" w:ascii="Times New Roman" w:hAnsi="Times New Roman" w:cs="Times New Roman"/>
              </w:rPr>
              <w:t>1 5 2</w:t>
            </w:r>
          </w:p>
          <w:p w14:paraId="50FA9810">
            <w:pPr>
              <w:spacing w:after="40" w:line="252" w:lineRule="auto"/>
              <w:rPr>
                <w:rFonts w:hint="default" w:ascii="Times New Roman" w:hAnsi="Times New Roman" w:cs="Times New Roman"/>
              </w:rPr>
            </w:pPr>
            <w:r>
              <w:rPr>
                <w:rFonts w:hint="default" w:ascii="Times New Roman" w:hAnsi="Times New Roman" w:cs="Times New Roman"/>
              </w:rPr>
              <w:t>2 5</w:t>
            </w:r>
          </w:p>
        </w:tc>
        <w:tc>
          <w:tcPr>
            <w:tcW w:w="2831" w:type="dxa"/>
            <w:vAlign w:val="center"/>
          </w:tcPr>
          <w:p w14:paraId="622884AF">
            <w:pPr>
              <w:spacing w:after="40" w:line="252" w:lineRule="auto"/>
              <w:rPr>
                <w:rFonts w:hint="default" w:ascii="Times New Roman" w:hAnsi="Times New Roman" w:cs="Times New Roman"/>
              </w:rPr>
            </w:pPr>
            <w:r>
              <w:rPr>
                <w:rFonts w:hint="default" w:ascii="Times New Roman" w:hAnsi="Times New Roman" w:cs="Times New Roman"/>
              </w:rPr>
              <w:t>d=[10, 0, 15, 18, 12];</w:t>
            </w:r>
          </w:p>
          <w:p w14:paraId="38A87E8C">
            <w:pPr>
              <w:spacing w:after="40" w:line="252" w:lineRule="auto"/>
              <w:rPr>
                <w:rFonts w:hint="default" w:ascii="Times New Roman" w:hAnsi="Times New Roman" w:cs="Times New Roman"/>
              </w:rPr>
            </w:pPr>
            <w:r>
              <w:rPr>
                <w:rFonts w:hint="default" w:ascii="Times New Roman" w:hAnsi="Times New Roman" w:cs="Times New Roman"/>
              </w:rPr>
              <w:t>duong=[2, 1, 5]; tong=12</w:t>
            </w:r>
          </w:p>
        </w:tc>
      </w:tr>
      <w:tr w14:paraId="0EB67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C57D7EF">
            <w:pPr>
              <w:spacing w:after="40" w:line="252" w:lineRule="auto"/>
              <w:jc w:val="center"/>
              <w:rPr>
                <w:rFonts w:hint="default" w:ascii="Times New Roman" w:hAnsi="Times New Roman" w:cs="Times New Roman"/>
              </w:rPr>
            </w:pPr>
            <w:r>
              <w:rPr>
                <w:rFonts w:hint="default" w:ascii="Times New Roman" w:hAnsi="Times New Roman" w:cs="Times New Roman"/>
              </w:rPr>
              <w:t>A04</w:t>
            </w:r>
          </w:p>
        </w:tc>
        <w:tc>
          <w:tcPr>
            <w:tcW w:w="2381" w:type="dxa"/>
            <w:vAlign w:val="center"/>
          </w:tcPr>
          <w:p w14:paraId="3103DC85">
            <w:pPr>
              <w:spacing w:after="40" w:line="252" w:lineRule="auto"/>
              <w:rPr>
                <w:rFonts w:hint="default" w:ascii="Times New Roman" w:hAnsi="Times New Roman" w:cs="Times New Roman"/>
              </w:rPr>
            </w:pPr>
            <w:r>
              <w:rPr>
                <w:rFonts w:hint="default" w:ascii="Times New Roman" w:hAnsi="Times New Roman" w:cs="Times New Roman"/>
              </w:rPr>
              <w:t>Tự thiết kế 2</w:t>
            </w:r>
          </w:p>
        </w:tc>
        <w:tc>
          <w:tcPr>
            <w:tcW w:w="2835" w:type="dxa"/>
            <w:vAlign w:val="center"/>
          </w:tcPr>
          <w:p w14:paraId="431F348C">
            <w:pPr>
              <w:spacing w:after="40" w:line="252" w:lineRule="auto"/>
              <w:rPr>
                <w:rFonts w:hint="default" w:ascii="Times New Roman" w:hAnsi="Times New Roman" w:cs="Times New Roman"/>
              </w:rPr>
            </w:pPr>
            <w:r>
              <w:rPr>
                <w:rFonts w:hint="default" w:ascii="Times New Roman" w:hAnsi="Times New Roman" w:cs="Times New Roman"/>
              </w:rPr>
              <w:t>4 4</w:t>
            </w:r>
          </w:p>
          <w:p w14:paraId="1F2FC6F9">
            <w:pPr>
              <w:spacing w:after="40" w:line="252" w:lineRule="auto"/>
              <w:rPr>
                <w:rFonts w:hint="default" w:ascii="Times New Roman" w:hAnsi="Times New Roman" w:cs="Times New Roman"/>
              </w:rPr>
            </w:pPr>
            <w:r>
              <w:rPr>
                <w:rFonts w:hint="default" w:ascii="Times New Roman" w:hAnsi="Times New Roman" w:cs="Times New Roman"/>
              </w:rPr>
              <w:t>1 2 2</w:t>
            </w:r>
          </w:p>
          <w:p w14:paraId="06F11407">
            <w:pPr>
              <w:spacing w:after="40" w:line="252" w:lineRule="auto"/>
              <w:rPr>
                <w:rFonts w:hint="default" w:ascii="Times New Roman" w:hAnsi="Times New Roman" w:cs="Times New Roman"/>
              </w:rPr>
            </w:pPr>
            <w:r>
              <w:rPr>
                <w:rFonts w:hint="default" w:ascii="Times New Roman" w:hAnsi="Times New Roman" w:cs="Times New Roman"/>
              </w:rPr>
              <w:t>2 3 2</w:t>
            </w:r>
          </w:p>
          <w:p w14:paraId="699A14A7">
            <w:pPr>
              <w:spacing w:after="40" w:line="252" w:lineRule="auto"/>
              <w:rPr>
                <w:rFonts w:hint="default" w:ascii="Times New Roman" w:hAnsi="Times New Roman" w:cs="Times New Roman"/>
              </w:rPr>
            </w:pPr>
            <w:r>
              <w:rPr>
                <w:rFonts w:hint="default" w:ascii="Times New Roman" w:hAnsi="Times New Roman" w:cs="Times New Roman"/>
              </w:rPr>
              <w:t>3 4 2</w:t>
            </w:r>
          </w:p>
          <w:p w14:paraId="571728C7">
            <w:pPr>
              <w:spacing w:after="40" w:line="252" w:lineRule="auto"/>
              <w:rPr>
                <w:rFonts w:hint="default" w:ascii="Times New Roman" w:hAnsi="Times New Roman" w:cs="Times New Roman"/>
              </w:rPr>
            </w:pPr>
            <w:r>
              <w:rPr>
                <w:rFonts w:hint="default" w:ascii="Times New Roman" w:hAnsi="Times New Roman" w:cs="Times New Roman"/>
              </w:rPr>
              <w:t>4 1 10</w:t>
            </w:r>
          </w:p>
          <w:p w14:paraId="7C2F94FB">
            <w:pPr>
              <w:spacing w:after="40" w:line="252" w:lineRule="auto"/>
              <w:rPr>
                <w:rFonts w:hint="default" w:ascii="Times New Roman" w:hAnsi="Times New Roman" w:cs="Times New Roman"/>
              </w:rPr>
            </w:pPr>
            <w:r>
              <w:rPr>
                <w:rFonts w:hint="default" w:ascii="Times New Roman" w:hAnsi="Times New Roman" w:cs="Times New Roman"/>
              </w:rPr>
              <w:t>1 4</w:t>
            </w:r>
          </w:p>
        </w:tc>
        <w:tc>
          <w:tcPr>
            <w:tcW w:w="2831" w:type="dxa"/>
            <w:vAlign w:val="center"/>
          </w:tcPr>
          <w:p w14:paraId="20C9EFB7">
            <w:pPr>
              <w:spacing w:after="40" w:line="252" w:lineRule="auto"/>
              <w:rPr>
                <w:rFonts w:hint="default" w:ascii="Times New Roman" w:hAnsi="Times New Roman" w:cs="Times New Roman"/>
              </w:rPr>
            </w:pPr>
            <w:r>
              <w:rPr>
                <w:rFonts w:hint="default" w:ascii="Times New Roman" w:hAnsi="Times New Roman" w:cs="Times New Roman"/>
              </w:rPr>
              <w:t>d=[0, 2, 4, 6];</w:t>
            </w:r>
          </w:p>
          <w:p w14:paraId="48736A01">
            <w:pPr>
              <w:spacing w:after="40" w:line="252" w:lineRule="auto"/>
              <w:rPr>
                <w:rFonts w:hint="default" w:ascii="Times New Roman" w:hAnsi="Times New Roman" w:cs="Times New Roman"/>
              </w:rPr>
            </w:pPr>
            <w:r>
              <w:rPr>
                <w:rFonts w:hint="default" w:ascii="Times New Roman" w:hAnsi="Times New Roman" w:cs="Times New Roman"/>
              </w:rPr>
              <w:t>duong=[1, 2, 3, 4]; tong=6</w:t>
            </w:r>
          </w:p>
        </w:tc>
      </w:tr>
      <w:tr w14:paraId="55C5D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8D66BC7">
            <w:pPr>
              <w:spacing w:after="40" w:line="252" w:lineRule="auto"/>
              <w:jc w:val="center"/>
              <w:rPr>
                <w:rFonts w:hint="default" w:ascii="Times New Roman" w:hAnsi="Times New Roman" w:cs="Times New Roman"/>
              </w:rPr>
            </w:pPr>
            <w:r>
              <w:rPr>
                <w:rFonts w:hint="default" w:ascii="Times New Roman" w:hAnsi="Times New Roman" w:cs="Times New Roman"/>
              </w:rPr>
              <w:t>A05</w:t>
            </w:r>
          </w:p>
        </w:tc>
        <w:tc>
          <w:tcPr>
            <w:tcW w:w="2381" w:type="dxa"/>
            <w:vAlign w:val="center"/>
          </w:tcPr>
          <w:p w14:paraId="24F155A3">
            <w:pPr>
              <w:spacing w:after="40" w:line="252" w:lineRule="auto"/>
              <w:rPr>
                <w:rFonts w:hint="default" w:ascii="Times New Roman" w:hAnsi="Times New Roman" w:cs="Times New Roman"/>
              </w:rPr>
            </w:pPr>
            <w:r>
              <w:rPr>
                <w:rFonts w:hint="default" w:ascii="Times New Roman" w:hAnsi="Times New Roman" w:cs="Times New Roman"/>
              </w:rPr>
              <w:t>Biên 1 (s=t)</w:t>
            </w:r>
          </w:p>
        </w:tc>
        <w:tc>
          <w:tcPr>
            <w:tcW w:w="2835" w:type="dxa"/>
            <w:vAlign w:val="center"/>
          </w:tcPr>
          <w:p w14:paraId="256F0FF8">
            <w:pPr>
              <w:spacing w:after="40" w:line="252" w:lineRule="auto"/>
              <w:rPr>
                <w:rFonts w:hint="default" w:ascii="Times New Roman" w:hAnsi="Times New Roman" w:cs="Times New Roman"/>
              </w:rPr>
            </w:pPr>
            <w:r>
              <w:rPr>
                <w:rFonts w:hint="default" w:ascii="Times New Roman" w:hAnsi="Times New Roman" w:cs="Times New Roman"/>
              </w:rPr>
              <w:t>3 2</w:t>
            </w:r>
          </w:p>
          <w:p w14:paraId="30C454FE">
            <w:pPr>
              <w:spacing w:after="40" w:line="252" w:lineRule="auto"/>
              <w:rPr>
                <w:rFonts w:hint="default" w:ascii="Times New Roman" w:hAnsi="Times New Roman" w:cs="Times New Roman"/>
              </w:rPr>
            </w:pPr>
            <w:r>
              <w:rPr>
                <w:rFonts w:hint="default" w:ascii="Times New Roman" w:hAnsi="Times New Roman" w:cs="Times New Roman"/>
              </w:rPr>
              <w:t>1 2 5</w:t>
            </w:r>
          </w:p>
          <w:p w14:paraId="76FD5B14">
            <w:pPr>
              <w:spacing w:after="40" w:line="252" w:lineRule="auto"/>
              <w:rPr>
                <w:rFonts w:hint="default" w:ascii="Times New Roman" w:hAnsi="Times New Roman" w:cs="Times New Roman"/>
              </w:rPr>
            </w:pPr>
            <w:r>
              <w:rPr>
                <w:rFonts w:hint="default" w:ascii="Times New Roman" w:hAnsi="Times New Roman" w:cs="Times New Roman"/>
              </w:rPr>
              <w:t>2 3 6</w:t>
            </w:r>
          </w:p>
          <w:p w14:paraId="596F055C">
            <w:pPr>
              <w:spacing w:after="40" w:line="252" w:lineRule="auto"/>
              <w:rPr>
                <w:rFonts w:hint="default" w:ascii="Times New Roman" w:hAnsi="Times New Roman" w:cs="Times New Roman"/>
              </w:rPr>
            </w:pPr>
            <w:r>
              <w:rPr>
                <w:rFonts w:hint="default" w:ascii="Times New Roman" w:hAnsi="Times New Roman" w:cs="Times New Roman"/>
              </w:rPr>
              <w:t>2 2</w:t>
            </w:r>
          </w:p>
        </w:tc>
        <w:tc>
          <w:tcPr>
            <w:tcW w:w="2831" w:type="dxa"/>
            <w:vAlign w:val="center"/>
          </w:tcPr>
          <w:p w14:paraId="0E50F90B">
            <w:pPr>
              <w:spacing w:after="40" w:line="252" w:lineRule="auto"/>
              <w:rPr>
                <w:rFonts w:hint="default" w:ascii="Times New Roman" w:hAnsi="Times New Roman" w:cs="Times New Roman"/>
              </w:rPr>
            </w:pPr>
            <w:r>
              <w:rPr>
                <w:rFonts w:hint="default" w:ascii="Times New Roman" w:hAnsi="Times New Roman" w:cs="Times New Roman"/>
              </w:rPr>
              <w:t>d=[5, 0, 6];</w:t>
            </w:r>
          </w:p>
          <w:p w14:paraId="1608564C">
            <w:pPr>
              <w:spacing w:after="40" w:line="252" w:lineRule="auto"/>
              <w:rPr>
                <w:rFonts w:hint="default" w:ascii="Times New Roman" w:hAnsi="Times New Roman" w:cs="Times New Roman"/>
              </w:rPr>
            </w:pPr>
            <w:r>
              <w:rPr>
                <w:rFonts w:hint="default" w:ascii="Times New Roman" w:hAnsi="Times New Roman" w:cs="Times New Roman"/>
              </w:rPr>
              <w:t>duong=[2]; tong=0</w:t>
            </w:r>
          </w:p>
          <w:p w14:paraId="132D8EA4">
            <w:pPr>
              <w:spacing w:after="40" w:line="252" w:lineRule="auto"/>
              <w:rPr>
                <w:rFonts w:hint="default" w:ascii="Times New Roman" w:hAnsi="Times New Roman" w:cs="Times New Roman"/>
              </w:rPr>
            </w:pPr>
          </w:p>
        </w:tc>
      </w:tr>
      <w:tr w14:paraId="011109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128E5FF">
            <w:pPr>
              <w:spacing w:after="40" w:line="252" w:lineRule="auto"/>
              <w:jc w:val="center"/>
              <w:rPr>
                <w:rFonts w:hint="default" w:ascii="Times New Roman" w:hAnsi="Times New Roman" w:cs="Times New Roman"/>
              </w:rPr>
            </w:pPr>
            <w:r>
              <w:rPr>
                <w:rFonts w:hint="default" w:ascii="Times New Roman" w:hAnsi="Times New Roman" w:cs="Times New Roman"/>
              </w:rPr>
              <w:t>A06</w:t>
            </w:r>
          </w:p>
        </w:tc>
        <w:tc>
          <w:tcPr>
            <w:tcW w:w="2381" w:type="dxa"/>
            <w:vAlign w:val="center"/>
          </w:tcPr>
          <w:p w14:paraId="390C2049">
            <w:pPr>
              <w:spacing w:after="40" w:line="252" w:lineRule="auto"/>
              <w:rPr>
                <w:rFonts w:hint="default" w:ascii="Times New Roman" w:hAnsi="Times New Roman" w:cs="Times New Roman"/>
              </w:rPr>
            </w:pPr>
            <w:r>
              <w:rPr>
                <w:rFonts w:hint="default" w:ascii="Times New Roman" w:hAnsi="Times New Roman" w:cs="Times New Roman"/>
              </w:rPr>
              <w:t>Biên 1 (w=0)</w:t>
            </w:r>
          </w:p>
        </w:tc>
        <w:tc>
          <w:tcPr>
            <w:tcW w:w="2835" w:type="dxa"/>
            <w:vAlign w:val="center"/>
          </w:tcPr>
          <w:p w14:paraId="29B8DD5C">
            <w:pPr>
              <w:spacing w:after="40" w:line="252" w:lineRule="auto"/>
              <w:rPr>
                <w:rFonts w:hint="default" w:ascii="Times New Roman" w:hAnsi="Times New Roman" w:cs="Times New Roman"/>
              </w:rPr>
            </w:pPr>
            <w:r>
              <w:rPr>
                <w:rFonts w:hint="default" w:ascii="Times New Roman" w:hAnsi="Times New Roman" w:cs="Times New Roman"/>
              </w:rPr>
              <w:t>3 3</w:t>
            </w:r>
          </w:p>
          <w:p w14:paraId="3410DE07">
            <w:pPr>
              <w:spacing w:after="40" w:line="252" w:lineRule="auto"/>
              <w:rPr>
                <w:rFonts w:hint="default" w:ascii="Times New Roman" w:hAnsi="Times New Roman" w:cs="Times New Roman"/>
              </w:rPr>
            </w:pPr>
            <w:r>
              <w:rPr>
                <w:rFonts w:hint="default" w:ascii="Times New Roman" w:hAnsi="Times New Roman" w:cs="Times New Roman"/>
              </w:rPr>
              <w:t>1 2 0</w:t>
            </w:r>
          </w:p>
          <w:p w14:paraId="06227096">
            <w:pPr>
              <w:spacing w:after="40" w:line="252" w:lineRule="auto"/>
              <w:rPr>
                <w:rFonts w:hint="default" w:ascii="Times New Roman" w:hAnsi="Times New Roman" w:cs="Times New Roman"/>
              </w:rPr>
            </w:pPr>
            <w:r>
              <w:rPr>
                <w:rFonts w:hint="default" w:ascii="Times New Roman" w:hAnsi="Times New Roman" w:cs="Times New Roman"/>
              </w:rPr>
              <w:t>2 3 0</w:t>
            </w:r>
          </w:p>
          <w:p w14:paraId="7245ED40">
            <w:pPr>
              <w:spacing w:after="40" w:line="252" w:lineRule="auto"/>
              <w:rPr>
                <w:rFonts w:hint="default" w:ascii="Times New Roman" w:hAnsi="Times New Roman" w:cs="Times New Roman"/>
              </w:rPr>
            </w:pPr>
            <w:r>
              <w:rPr>
                <w:rFonts w:hint="default" w:ascii="Times New Roman" w:hAnsi="Times New Roman" w:cs="Times New Roman"/>
              </w:rPr>
              <w:t>1 3 5</w:t>
            </w:r>
          </w:p>
          <w:p w14:paraId="213F5049">
            <w:pPr>
              <w:spacing w:after="40" w:line="252" w:lineRule="auto"/>
              <w:rPr>
                <w:rFonts w:hint="default" w:ascii="Times New Roman" w:hAnsi="Times New Roman" w:cs="Times New Roman"/>
              </w:rPr>
            </w:pPr>
            <w:r>
              <w:rPr>
                <w:rFonts w:hint="default" w:ascii="Times New Roman" w:hAnsi="Times New Roman" w:cs="Times New Roman"/>
              </w:rPr>
              <w:t>1 3</w:t>
            </w:r>
          </w:p>
        </w:tc>
        <w:tc>
          <w:tcPr>
            <w:tcW w:w="2831" w:type="dxa"/>
            <w:vAlign w:val="center"/>
          </w:tcPr>
          <w:p w14:paraId="225BCD7C">
            <w:pPr>
              <w:spacing w:after="40" w:line="252" w:lineRule="auto"/>
              <w:rPr>
                <w:rFonts w:hint="default" w:ascii="Times New Roman" w:hAnsi="Times New Roman" w:cs="Times New Roman"/>
              </w:rPr>
            </w:pPr>
            <w:r>
              <w:rPr>
                <w:rFonts w:hint="default" w:ascii="Times New Roman" w:hAnsi="Times New Roman" w:cs="Times New Roman"/>
              </w:rPr>
              <w:t>d=[0, 0, 0];</w:t>
            </w:r>
          </w:p>
          <w:p w14:paraId="14F7CA1A">
            <w:pPr>
              <w:spacing w:after="40" w:line="252" w:lineRule="auto"/>
              <w:rPr>
                <w:rFonts w:hint="default" w:ascii="Times New Roman" w:hAnsi="Times New Roman" w:cs="Times New Roman"/>
              </w:rPr>
            </w:pPr>
            <w:r>
              <w:rPr>
                <w:rFonts w:hint="default" w:ascii="Times New Roman" w:hAnsi="Times New Roman" w:cs="Times New Roman"/>
              </w:rPr>
              <w:t>duong=[1, 2, 3]; tong=0</w:t>
            </w:r>
          </w:p>
        </w:tc>
      </w:tr>
      <w:tr w14:paraId="1EFC37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59928D7">
            <w:pPr>
              <w:spacing w:after="40" w:line="252" w:lineRule="auto"/>
              <w:jc w:val="center"/>
              <w:rPr>
                <w:rFonts w:hint="default" w:ascii="Times New Roman" w:hAnsi="Times New Roman" w:cs="Times New Roman"/>
              </w:rPr>
            </w:pPr>
            <w:r>
              <w:rPr>
                <w:rFonts w:hint="default" w:ascii="Times New Roman" w:hAnsi="Times New Roman" w:cs="Times New Roman"/>
              </w:rPr>
              <w:t>A07</w:t>
            </w:r>
          </w:p>
        </w:tc>
        <w:tc>
          <w:tcPr>
            <w:tcW w:w="2381" w:type="dxa"/>
            <w:vAlign w:val="center"/>
          </w:tcPr>
          <w:p w14:paraId="5FC06365">
            <w:pPr>
              <w:spacing w:after="40" w:line="252" w:lineRule="auto"/>
              <w:rPr>
                <w:rFonts w:hint="default" w:ascii="Times New Roman" w:hAnsi="Times New Roman" w:cs="Times New Roman"/>
              </w:rPr>
            </w:pPr>
            <w:r>
              <w:rPr>
                <w:rFonts w:hint="default" w:ascii="Times New Roman" w:hAnsi="Times New Roman" w:cs="Times New Roman"/>
              </w:rPr>
              <w:t>Biên 1 (1 đỉnh)</w:t>
            </w:r>
          </w:p>
        </w:tc>
        <w:tc>
          <w:tcPr>
            <w:tcW w:w="2835" w:type="dxa"/>
            <w:vAlign w:val="center"/>
          </w:tcPr>
          <w:p w14:paraId="7FCD0633">
            <w:pPr>
              <w:spacing w:after="40" w:line="252" w:lineRule="auto"/>
              <w:rPr>
                <w:rFonts w:hint="default" w:ascii="Times New Roman" w:hAnsi="Times New Roman" w:cs="Times New Roman"/>
              </w:rPr>
            </w:pPr>
            <w:r>
              <w:rPr>
                <w:rFonts w:hint="default" w:ascii="Times New Roman" w:hAnsi="Times New Roman" w:cs="Times New Roman"/>
              </w:rPr>
              <w:t>1 0</w:t>
            </w:r>
          </w:p>
          <w:p w14:paraId="72B2143B">
            <w:pPr>
              <w:spacing w:after="40" w:line="252" w:lineRule="auto"/>
              <w:rPr>
                <w:rFonts w:hint="default" w:ascii="Times New Roman" w:hAnsi="Times New Roman" w:cs="Times New Roman"/>
              </w:rPr>
            </w:pPr>
            <w:r>
              <w:rPr>
                <w:rFonts w:hint="default" w:ascii="Times New Roman" w:hAnsi="Times New Roman" w:cs="Times New Roman"/>
              </w:rPr>
              <w:t>1 1</w:t>
            </w:r>
          </w:p>
        </w:tc>
        <w:tc>
          <w:tcPr>
            <w:tcW w:w="2831" w:type="dxa"/>
            <w:vAlign w:val="center"/>
          </w:tcPr>
          <w:p w14:paraId="5E862937">
            <w:pPr>
              <w:spacing w:after="40" w:line="252" w:lineRule="auto"/>
              <w:rPr>
                <w:rFonts w:hint="default" w:ascii="Times New Roman" w:hAnsi="Times New Roman" w:cs="Times New Roman"/>
              </w:rPr>
            </w:pPr>
            <w:r>
              <w:rPr>
                <w:rFonts w:hint="default" w:ascii="Times New Roman" w:hAnsi="Times New Roman" w:cs="Times New Roman"/>
              </w:rPr>
              <w:t>d=[0];</w:t>
            </w:r>
          </w:p>
          <w:p w14:paraId="34BF03A9">
            <w:pPr>
              <w:spacing w:after="40" w:line="252" w:lineRule="auto"/>
              <w:rPr>
                <w:rFonts w:hint="default" w:ascii="Times New Roman" w:hAnsi="Times New Roman" w:cs="Times New Roman"/>
              </w:rPr>
            </w:pPr>
            <w:r>
              <w:rPr>
                <w:rFonts w:hint="default" w:ascii="Times New Roman" w:hAnsi="Times New Roman" w:cs="Times New Roman"/>
              </w:rPr>
              <w:t>duong=[1]; tong=0</w:t>
            </w:r>
          </w:p>
        </w:tc>
      </w:tr>
      <w:tr w14:paraId="52CC3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B183A89">
            <w:pPr>
              <w:spacing w:after="40" w:line="252" w:lineRule="auto"/>
              <w:jc w:val="center"/>
              <w:rPr>
                <w:rFonts w:hint="default" w:ascii="Times New Roman" w:hAnsi="Times New Roman" w:cs="Times New Roman"/>
              </w:rPr>
            </w:pPr>
            <w:r>
              <w:rPr>
                <w:rFonts w:hint="default" w:ascii="Times New Roman" w:hAnsi="Times New Roman" w:cs="Times New Roman"/>
              </w:rPr>
              <w:t>A08</w:t>
            </w:r>
          </w:p>
        </w:tc>
        <w:tc>
          <w:tcPr>
            <w:tcW w:w="2381" w:type="dxa"/>
            <w:vAlign w:val="center"/>
          </w:tcPr>
          <w:p w14:paraId="2B8A72DC">
            <w:pPr>
              <w:spacing w:after="40" w:line="252" w:lineRule="auto"/>
              <w:rPr>
                <w:rFonts w:hint="default" w:ascii="Times New Roman" w:hAnsi="Times New Roman" w:cs="Times New Roman"/>
              </w:rPr>
            </w:pPr>
            <w:r>
              <w:rPr>
                <w:rFonts w:hint="default" w:ascii="Times New Roman" w:hAnsi="Times New Roman" w:cs="Times New Roman"/>
              </w:rPr>
              <w:t>Lỗi (cạnh âm)</w:t>
            </w:r>
          </w:p>
        </w:tc>
        <w:tc>
          <w:tcPr>
            <w:tcW w:w="2835" w:type="dxa"/>
            <w:vAlign w:val="center"/>
          </w:tcPr>
          <w:p w14:paraId="3CFE907E">
            <w:pPr>
              <w:spacing w:after="40" w:line="252" w:lineRule="auto"/>
              <w:rPr>
                <w:rFonts w:hint="default" w:ascii="Times New Roman" w:hAnsi="Times New Roman" w:cs="Times New Roman"/>
              </w:rPr>
            </w:pPr>
            <w:r>
              <w:rPr>
                <w:rFonts w:hint="default" w:ascii="Times New Roman" w:hAnsi="Times New Roman" w:cs="Times New Roman"/>
              </w:rPr>
              <w:t>3 2</w:t>
            </w:r>
          </w:p>
          <w:p w14:paraId="0CFA150F">
            <w:pPr>
              <w:spacing w:after="40" w:line="252" w:lineRule="auto"/>
              <w:rPr>
                <w:rFonts w:hint="default" w:ascii="Times New Roman" w:hAnsi="Times New Roman" w:cs="Times New Roman"/>
              </w:rPr>
            </w:pPr>
            <w:r>
              <w:rPr>
                <w:rFonts w:hint="default" w:ascii="Times New Roman" w:hAnsi="Times New Roman" w:cs="Times New Roman"/>
              </w:rPr>
              <w:t>1 2 -5</w:t>
            </w:r>
          </w:p>
          <w:p w14:paraId="71068769">
            <w:pPr>
              <w:spacing w:after="40" w:line="252" w:lineRule="auto"/>
              <w:rPr>
                <w:rFonts w:hint="default" w:ascii="Times New Roman" w:hAnsi="Times New Roman" w:cs="Times New Roman"/>
              </w:rPr>
            </w:pPr>
            <w:r>
              <w:rPr>
                <w:rFonts w:hint="default" w:ascii="Times New Roman" w:hAnsi="Times New Roman" w:cs="Times New Roman"/>
              </w:rPr>
              <w:t>2 3 4</w:t>
            </w:r>
          </w:p>
          <w:p w14:paraId="79653AA2">
            <w:pPr>
              <w:spacing w:after="40" w:line="252" w:lineRule="auto"/>
              <w:rPr>
                <w:rFonts w:hint="default" w:ascii="Times New Roman" w:hAnsi="Times New Roman" w:cs="Times New Roman"/>
              </w:rPr>
            </w:pPr>
            <w:r>
              <w:rPr>
                <w:rFonts w:hint="default" w:ascii="Times New Roman" w:hAnsi="Times New Roman" w:cs="Times New Roman"/>
              </w:rPr>
              <w:t>1 3</w:t>
            </w:r>
          </w:p>
        </w:tc>
        <w:tc>
          <w:tcPr>
            <w:tcW w:w="2831" w:type="dxa"/>
            <w:vAlign w:val="center"/>
          </w:tcPr>
          <w:p w14:paraId="3B875B74">
            <w:pPr>
              <w:spacing w:after="40" w:line="252" w:lineRule="auto"/>
              <w:rPr>
                <w:rFonts w:hint="default" w:ascii="Times New Roman" w:hAnsi="Times New Roman" w:cs="Times New Roman"/>
              </w:rPr>
            </w:pPr>
            <w:r>
              <w:rPr>
                <w:rFonts w:hint="default" w:ascii="Times New Roman" w:hAnsi="Times New Roman" w:cs="Times New Roman"/>
              </w:rPr>
              <w:t>LOI: Do thi chua canh co trong so am. Dijkstra khong the chay.</w:t>
            </w:r>
          </w:p>
        </w:tc>
      </w:tr>
      <w:tr w14:paraId="0DD249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01AEB3E">
            <w:pPr>
              <w:spacing w:after="40" w:line="252" w:lineRule="auto"/>
              <w:jc w:val="center"/>
              <w:rPr>
                <w:rFonts w:hint="default" w:ascii="Times New Roman" w:hAnsi="Times New Roman" w:cs="Times New Roman"/>
              </w:rPr>
            </w:pPr>
            <w:r>
              <w:rPr>
                <w:rFonts w:hint="default" w:ascii="Times New Roman" w:hAnsi="Times New Roman" w:cs="Times New Roman"/>
              </w:rPr>
              <w:t>A09</w:t>
            </w:r>
          </w:p>
        </w:tc>
        <w:tc>
          <w:tcPr>
            <w:tcW w:w="2381" w:type="dxa"/>
            <w:vAlign w:val="center"/>
          </w:tcPr>
          <w:p w14:paraId="23BF5941">
            <w:pPr>
              <w:spacing w:after="40" w:line="252" w:lineRule="auto"/>
              <w:rPr>
                <w:rFonts w:hint="default" w:ascii="Times New Roman" w:hAnsi="Times New Roman" w:cs="Times New Roman"/>
              </w:rPr>
            </w:pPr>
            <w:r>
              <w:rPr>
                <w:rFonts w:hint="default" w:ascii="Times New Roman" w:hAnsi="Times New Roman" w:cs="Times New Roman"/>
              </w:rPr>
              <w:t>Kiểm tra 1</w:t>
            </w:r>
          </w:p>
        </w:tc>
        <w:tc>
          <w:tcPr>
            <w:tcW w:w="2835" w:type="dxa"/>
            <w:vAlign w:val="center"/>
          </w:tcPr>
          <w:p w14:paraId="659EE1FB">
            <w:pPr>
              <w:spacing w:after="40" w:line="252" w:lineRule="auto"/>
              <w:rPr>
                <w:rFonts w:hint="default" w:ascii="Times New Roman" w:hAnsi="Times New Roman" w:cs="Times New Roman"/>
              </w:rPr>
            </w:pPr>
            <w:r>
              <w:rPr>
                <w:rFonts w:hint="default" w:ascii="Times New Roman" w:hAnsi="Times New Roman" w:cs="Times New Roman"/>
              </w:rPr>
              <w:t>2 1</w:t>
            </w:r>
          </w:p>
          <w:p w14:paraId="1B503573">
            <w:pPr>
              <w:spacing w:after="40" w:line="252" w:lineRule="auto"/>
              <w:rPr>
                <w:rFonts w:hint="default" w:ascii="Times New Roman" w:hAnsi="Times New Roman" w:cs="Times New Roman"/>
              </w:rPr>
            </w:pPr>
            <w:r>
              <w:rPr>
                <w:rFonts w:hint="default" w:ascii="Times New Roman" w:hAnsi="Times New Roman" w:cs="Times New Roman"/>
              </w:rPr>
              <w:t>1 2 7</w:t>
            </w:r>
          </w:p>
          <w:p w14:paraId="7ECFE123">
            <w:pPr>
              <w:spacing w:after="40" w:line="252" w:lineRule="auto"/>
              <w:rPr>
                <w:rFonts w:hint="default" w:ascii="Times New Roman" w:hAnsi="Times New Roman" w:cs="Times New Roman"/>
              </w:rPr>
            </w:pPr>
            <w:r>
              <w:rPr>
                <w:rFonts w:hint="default" w:ascii="Times New Roman" w:hAnsi="Times New Roman" w:cs="Times New Roman"/>
              </w:rPr>
              <w:t>1 2</w:t>
            </w:r>
          </w:p>
        </w:tc>
        <w:tc>
          <w:tcPr>
            <w:tcW w:w="2831" w:type="dxa"/>
            <w:vAlign w:val="center"/>
          </w:tcPr>
          <w:p w14:paraId="01A8EE13">
            <w:pPr>
              <w:spacing w:after="40" w:line="252" w:lineRule="auto"/>
              <w:rPr>
                <w:rFonts w:hint="default" w:ascii="Times New Roman" w:hAnsi="Times New Roman" w:cs="Times New Roman"/>
              </w:rPr>
            </w:pPr>
            <w:r>
              <w:rPr>
                <w:rFonts w:hint="default" w:ascii="Times New Roman" w:hAnsi="Times New Roman" w:cs="Times New Roman"/>
              </w:rPr>
              <w:t>d=[0, 7];</w:t>
            </w:r>
          </w:p>
          <w:p w14:paraId="07FCF1BB">
            <w:pPr>
              <w:spacing w:after="40" w:line="252" w:lineRule="auto"/>
              <w:rPr>
                <w:rFonts w:hint="default" w:ascii="Times New Roman" w:hAnsi="Times New Roman" w:cs="Times New Roman"/>
              </w:rPr>
            </w:pPr>
            <w:r>
              <w:rPr>
                <w:rFonts w:hint="default" w:ascii="Times New Roman" w:hAnsi="Times New Roman" w:cs="Times New Roman"/>
              </w:rPr>
              <w:t>duong=[1, 2]; tong=7</w:t>
            </w:r>
          </w:p>
        </w:tc>
      </w:tr>
      <w:tr w14:paraId="0AADC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7627620">
            <w:pPr>
              <w:spacing w:after="40" w:line="252" w:lineRule="auto"/>
              <w:jc w:val="center"/>
              <w:rPr>
                <w:rFonts w:hint="default" w:ascii="Times New Roman" w:hAnsi="Times New Roman" w:cs="Times New Roman"/>
              </w:rPr>
            </w:pPr>
            <w:r>
              <w:rPr>
                <w:rFonts w:hint="default" w:ascii="Times New Roman" w:hAnsi="Times New Roman" w:cs="Times New Roman"/>
              </w:rPr>
              <w:t>A10</w:t>
            </w:r>
          </w:p>
        </w:tc>
        <w:tc>
          <w:tcPr>
            <w:tcW w:w="2381" w:type="dxa"/>
            <w:vAlign w:val="center"/>
          </w:tcPr>
          <w:p w14:paraId="775A8D80">
            <w:pPr>
              <w:spacing w:after="40" w:line="252" w:lineRule="auto"/>
              <w:rPr>
                <w:rFonts w:hint="default" w:ascii="Times New Roman" w:hAnsi="Times New Roman" w:cs="Times New Roman"/>
              </w:rPr>
            </w:pPr>
            <w:r>
              <w:rPr>
                <w:rFonts w:hint="default" w:ascii="Times New Roman" w:hAnsi="Times New Roman" w:cs="Times New Roman"/>
              </w:rPr>
              <w:t>Kiểm tra 2</w:t>
            </w:r>
          </w:p>
        </w:tc>
        <w:tc>
          <w:tcPr>
            <w:tcW w:w="2835" w:type="dxa"/>
            <w:vAlign w:val="center"/>
          </w:tcPr>
          <w:p w14:paraId="3E19E18A">
            <w:pPr>
              <w:spacing w:after="40" w:line="252" w:lineRule="auto"/>
              <w:rPr>
                <w:rFonts w:hint="default" w:ascii="Times New Roman" w:hAnsi="Times New Roman" w:cs="Times New Roman"/>
              </w:rPr>
            </w:pPr>
            <w:r>
              <w:rPr>
                <w:rFonts w:hint="default" w:ascii="Times New Roman" w:hAnsi="Times New Roman" w:cs="Times New Roman"/>
              </w:rPr>
              <w:t>4 3</w:t>
            </w:r>
          </w:p>
          <w:p w14:paraId="01EE38D6">
            <w:pPr>
              <w:spacing w:after="40" w:line="252" w:lineRule="auto"/>
              <w:rPr>
                <w:rFonts w:hint="default" w:ascii="Times New Roman" w:hAnsi="Times New Roman" w:cs="Times New Roman"/>
              </w:rPr>
            </w:pPr>
            <w:r>
              <w:rPr>
                <w:rFonts w:hint="default" w:ascii="Times New Roman" w:hAnsi="Times New Roman" w:cs="Times New Roman"/>
              </w:rPr>
              <w:t>1 2 1</w:t>
            </w:r>
          </w:p>
          <w:p w14:paraId="2B072B15">
            <w:pPr>
              <w:spacing w:after="40" w:line="252" w:lineRule="auto"/>
              <w:rPr>
                <w:rFonts w:hint="default" w:ascii="Times New Roman" w:hAnsi="Times New Roman" w:cs="Times New Roman"/>
              </w:rPr>
            </w:pPr>
            <w:r>
              <w:rPr>
                <w:rFonts w:hint="default" w:ascii="Times New Roman" w:hAnsi="Times New Roman" w:cs="Times New Roman"/>
              </w:rPr>
              <w:t>2 3 1</w:t>
            </w:r>
          </w:p>
          <w:p w14:paraId="4D0C8718">
            <w:pPr>
              <w:spacing w:after="40" w:line="252" w:lineRule="auto"/>
              <w:rPr>
                <w:rFonts w:hint="default" w:ascii="Times New Roman" w:hAnsi="Times New Roman" w:cs="Times New Roman"/>
              </w:rPr>
            </w:pPr>
            <w:r>
              <w:rPr>
                <w:rFonts w:hint="default" w:ascii="Times New Roman" w:hAnsi="Times New Roman" w:cs="Times New Roman"/>
              </w:rPr>
              <w:t>3 4 1</w:t>
            </w:r>
          </w:p>
          <w:p w14:paraId="67F36C92">
            <w:pPr>
              <w:spacing w:after="40" w:line="252" w:lineRule="auto"/>
              <w:rPr>
                <w:rFonts w:hint="default" w:ascii="Times New Roman" w:hAnsi="Times New Roman" w:cs="Times New Roman"/>
              </w:rPr>
            </w:pPr>
            <w:r>
              <w:rPr>
                <w:rFonts w:hint="default" w:ascii="Times New Roman" w:hAnsi="Times New Roman" w:cs="Times New Roman"/>
              </w:rPr>
              <w:t>1 4</w:t>
            </w:r>
          </w:p>
        </w:tc>
        <w:tc>
          <w:tcPr>
            <w:tcW w:w="2831" w:type="dxa"/>
            <w:vAlign w:val="center"/>
          </w:tcPr>
          <w:p w14:paraId="0235D570">
            <w:pPr>
              <w:spacing w:after="40" w:line="252" w:lineRule="auto"/>
              <w:rPr>
                <w:rFonts w:hint="default" w:ascii="Times New Roman" w:hAnsi="Times New Roman" w:cs="Times New Roman"/>
              </w:rPr>
            </w:pPr>
            <w:r>
              <w:rPr>
                <w:rFonts w:hint="default" w:ascii="Times New Roman" w:hAnsi="Times New Roman" w:cs="Times New Roman"/>
              </w:rPr>
              <w:t>d=[0, 1, 2, 3];</w:t>
            </w:r>
          </w:p>
          <w:p w14:paraId="00990DA9">
            <w:pPr>
              <w:spacing w:after="40" w:line="252" w:lineRule="auto"/>
              <w:rPr>
                <w:rFonts w:hint="default" w:ascii="Times New Roman" w:hAnsi="Times New Roman" w:cs="Times New Roman"/>
              </w:rPr>
            </w:pPr>
            <w:r>
              <w:rPr>
                <w:rFonts w:hint="default" w:ascii="Times New Roman" w:hAnsi="Times New Roman" w:cs="Times New Roman"/>
              </w:rPr>
              <w:t>duong=[1, 2, 3, 4]; tong=3</w:t>
            </w:r>
          </w:p>
        </w:tc>
      </w:tr>
      <w:tr w14:paraId="3E0205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6AF3F4C">
            <w:pPr>
              <w:spacing w:after="40" w:line="252" w:lineRule="auto"/>
              <w:jc w:val="center"/>
              <w:rPr>
                <w:rFonts w:hint="default" w:ascii="Times New Roman" w:hAnsi="Times New Roman" w:cs="Times New Roman"/>
              </w:rPr>
            </w:pPr>
            <w:r>
              <w:rPr>
                <w:rFonts w:hint="default" w:ascii="Times New Roman" w:hAnsi="Times New Roman" w:cs="Times New Roman"/>
              </w:rPr>
              <w:t>A11</w:t>
            </w:r>
          </w:p>
        </w:tc>
        <w:tc>
          <w:tcPr>
            <w:tcW w:w="2381" w:type="dxa"/>
            <w:vAlign w:val="center"/>
          </w:tcPr>
          <w:p w14:paraId="4C1C1F23">
            <w:pPr>
              <w:spacing w:after="40" w:line="252" w:lineRule="auto"/>
              <w:rPr>
                <w:rFonts w:hint="default" w:ascii="Times New Roman" w:hAnsi="Times New Roman" w:cs="Times New Roman"/>
              </w:rPr>
            </w:pPr>
            <w:r>
              <w:rPr>
                <w:rFonts w:hint="default" w:ascii="Times New Roman" w:hAnsi="Times New Roman" w:cs="Times New Roman"/>
              </w:rPr>
              <w:t>Kiểm tra 3</w:t>
            </w:r>
          </w:p>
        </w:tc>
        <w:tc>
          <w:tcPr>
            <w:tcW w:w="2835" w:type="dxa"/>
            <w:vAlign w:val="center"/>
          </w:tcPr>
          <w:p w14:paraId="2869264F">
            <w:pPr>
              <w:spacing w:after="40" w:line="252" w:lineRule="auto"/>
              <w:rPr>
                <w:rFonts w:hint="default" w:ascii="Times New Roman" w:hAnsi="Times New Roman" w:cs="Times New Roman"/>
              </w:rPr>
            </w:pPr>
            <w:r>
              <w:rPr>
                <w:rFonts w:hint="default" w:ascii="Times New Roman" w:hAnsi="Times New Roman" w:cs="Times New Roman"/>
              </w:rPr>
              <w:t>4 2</w:t>
            </w:r>
          </w:p>
          <w:p w14:paraId="64EF7253">
            <w:pPr>
              <w:spacing w:after="40" w:line="252" w:lineRule="auto"/>
              <w:rPr>
                <w:rFonts w:hint="default" w:ascii="Times New Roman" w:hAnsi="Times New Roman" w:cs="Times New Roman"/>
              </w:rPr>
            </w:pPr>
            <w:r>
              <w:rPr>
                <w:rFonts w:hint="default" w:ascii="Times New Roman" w:hAnsi="Times New Roman" w:cs="Times New Roman"/>
              </w:rPr>
              <w:t>1 2 5</w:t>
            </w:r>
          </w:p>
          <w:p w14:paraId="5101BAE2">
            <w:pPr>
              <w:spacing w:after="40" w:line="252" w:lineRule="auto"/>
              <w:rPr>
                <w:rFonts w:hint="default" w:ascii="Times New Roman" w:hAnsi="Times New Roman" w:cs="Times New Roman"/>
              </w:rPr>
            </w:pPr>
            <w:r>
              <w:rPr>
                <w:rFonts w:hint="default" w:ascii="Times New Roman" w:hAnsi="Times New Roman" w:cs="Times New Roman"/>
              </w:rPr>
              <w:t>3 4 2</w:t>
            </w:r>
          </w:p>
          <w:p w14:paraId="6DE35FAC">
            <w:pPr>
              <w:spacing w:after="40" w:line="252" w:lineRule="auto"/>
              <w:rPr>
                <w:rFonts w:hint="default" w:ascii="Times New Roman" w:hAnsi="Times New Roman" w:cs="Times New Roman"/>
              </w:rPr>
            </w:pPr>
            <w:r>
              <w:rPr>
                <w:rFonts w:hint="default" w:ascii="Times New Roman" w:hAnsi="Times New Roman" w:cs="Times New Roman"/>
              </w:rPr>
              <w:t>1 4</w:t>
            </w:r>
          </w:p>
        </w:tc>
        <w:tc>
          <w:tcPr>
            <w:tcW w:w="2831" w:type="dxa"/>
            <w:vAlign w:val="center"/>
          </w:tcPr>
          <w:p w14:paraId="05C49D3C">
            <w:pPr>
              <w:spacing w:after="40" w:line="252" w:lineRule="auto"/>
              <w:rPr>
                <w:rFonts w:hint="default" w:ascii="Times New Roman" w:hAnsi="Times New Roman" w:cs="Times New Roman"/>
              </w:rPr>
            </w:pPr>
            <w:r>
              <w:rPr>
                <w:rFonts w:hint="default" w:ascii="Times New Roman" w:hAnsi="Times New Roman" w:cs="Times New Roman"/>
              </w:rPr>
              <w:t>d=[0, 5, INF, INF];</w:t>
            </w:r>
          </w:p>
          <w:p w14:paraId="46DA4125">
            <w:pPr>
              <w:spacing w:after="40" w:line="252" w:lineRule="auto"/>
              <w:rPr>
                <w:rFonts w:hint="default" w:ascii="Times New Roman" w:hAnsi="Times New Roman" w:cs="Times New Roman"/>
              </w:rPr>
            </w:pPr>
            <w:r>
              <w:rPr>
                <w:rFonts w:hint="default" w:ascii="Times New Roman" w:hAnsi="Times New Roman" w:cs="Times New Roman"/>
              </w:rPr>
              <w:t>KHONG CO DUONG</w:t>
            </w:r>
          </w:p>
        </w:tc>
      </w:tr>
      <w:tr w14:paraId="62E255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E971065">
            <w:pPr>
              <w:spacing w:after="40" w:line="252" w:lineRule="auto"/>
              <w:jc w:val="center"/>
              <w:rPr>
                <w:rFonts w:hint="default" w:ascii="Times New Roman" w:hAnsi="Times New Roman" w:cs="Times New Roman"/>
              </w:rPr>
            </w:pPr>
            <w:r>
              <w:rPr>
                <w:rFonts w:hint="default" w:ascii="Times New Roman" w:hAnsi="Times New Roman" w:cs="Times New Roman"/>
              </w:rPr>
              <w:t>A12</w:t>
            </w:r>
          </w:p>
        </w:tc>
        <w:tc>
          <w:tcPr>
            <w:tcW w:w="2381" w:type="dxa"/>
            <w:vAlign w:val="center"/>
          </w:tcPr>
          <w:p w14:paraId="345CDED0">
            <w:pPr>
              <w:spacing w:after="40" w:line="252" w:lineRule="auto"/>
              <w:rPr>
                <w:rFonts w:hint="default" w:ascii="Times New Roman" w:hAnsi="Times New Roman" w:cs="Times New Roman"/>
              </w:rPr>
            </w:pPr>
            <w:r>
              <w:rPr>
                <w:rFonts w:hint="default" w:ascii="Times New Roman" w:hAnsi="Times New Roman" w:cs="Times New Roman"/>
              </w:rPr>
              <w:t>Kiểm tra 4</w:t>
            </w:r>
          </w:p>
        </w:tc>
        <w:tc>
          <w:tcPr>
            <w:tcW w:w="2835" w:type="dxa"/>
            <w:vAlign w:val="center"/>
          </w:tcPr>
          <w:p w14:paraId="1F54BD7C">
            <w:pPr>
              <w:spacing w:after="40" w:line="252" w:lineRule="auto"/>
              <w:rPr>
                <w:rFonts w:hint="default" w:ascii="Times New Roman" w:hAnsi="Times New Roman" w:cs="Times New Roman"/>
              </w:rPr>
            </w:pPr>
            <w:r>
              <w:rPr>
                <w:rFonts w:hint="default" w:ascii="Times New Roman" w:hAnsi="Times New Roman" w:cs="Times New Roman"/>
              </w:rPr>
              <w:t>3 3</w:t>
            </w:r>
          </w:p>
          <w:p w14:paraId="10F600F6">
            <w:pPr>
              <w:spacing w:after="40" w:line="252" w:lineRule="auto"/>
              <w:rPr>
                <w:rFonts w:hint="default" w:ascii="Times New Roman" w:hAnsi="Times New Roman" w:cs="Times New Roman"/>
                <w:lang w:val="en-US"/>
              </w:rPr>
            </w:pPr>
            <w:r>
              <w:rPr>
                <w:rFonts w:hint="default" w:ascii="Times New Roman" w:hAnsi="Times New Roman" w:cs="Times New Roman"/>
              </w:rPr>
              <w:t>1 2 1</w:t>
            </w:r>
            <w:r>
              <w:rPr>
                <w:rFonts w:hint="default" w:ascii="Times New Roman" w:hAnsi="Times New Roman" w:cs="Times New Roman"/>
                <w:lang w:val="en-US"/>
              </w:rPr>
              <w:t>00</w:t>
            </w:r>
          </w:p>
          <w:p w14:paraId="488F98B6">
            <w:pPr>
              <w:spacing w:after="40" w:line="252" w:lineRule="auto"/>
              <w:rPr>
                <w:rFonts w:hint="default" w:ascii="Times New Roman" w:hAnsi="Times New Roman" w:cs="Times New Roman"/>
                <w:lang w:val="en-US"/>
              </w:rPr>
            </w:pPr>
            <w:r>
              <w:rPr>
                <w:rFonts w:hint="default" w:ascii="Times New Roman" w:hAnsi="Times New Roman" w:cs="Times New Roman"/>
              </w:rPr>
              <w:t>2 3 1</w:t>
            </w:r>
            <w:r>
              <w:rPr>
                <w:rFonts w:hint="default" w:ascii="Times New Roman" w:hAnsi="Times New Roman" w:cs="Times New Roman"/>
                <w:lang w:val="en-US"/>
              </w:rPr>
              <w:t>00</w:t>
            </w:r>
          </w:p>
          <w:p w14:paraId="47E25290">
            <w:pPr>
              <w:spacing w:after="40" w:line="252" w:lineRule="auto"/>
              <w:rPr>
                <w:rFonts w:hint="default" w:ascii="Times New Roman" w:hAnsi="Times New Roman" w:cs="Times New Roman"/>
              </w:rPr>
            </w:pPr>
            <w:r>
              <w:rPr>
                <w:rFonts w:hint="default" w:ascii="Times New Roman" w:hAnsi="Times New Roman" w:cs="Times New Roman"/>
              </w:rPr>
              <w:t>1 3 50</w:t>
            </w:r>
          </w:p>
          <w:p w14:paraId="69DCAF98">
            <w:pPr>
              <w:spacing w:after="40" w:line="252" w:lineRule="auto"/>
              <w:rPr>
                <w:rFonts w:hint="default" w:ascii="Times New Roman" w:hAnsi="Times New Roman" w:cs="Times New Roman"/>
              </w:rPr>
            </w:pPr>
            <w:r>
              <w:rPr>
                <w:rFonts w:hint="default" w:ascii="Times New Roman" w:hAnsi="Times New Roman" w:cs="Times New Roman"/>
              </w:rPr>
              <w:t>1 3</w:t>
            </w:r>
          </w:p>
        </w:tc>
        <w:tc>
          <w:tcPr>
            <w:tcW w:w="2831" w:type="dxa"/>
            <w:vAlign w:val="center"/>
          </w:tcPr>
          <w:p w14:paraId="3DCAD449">
            <w:pPr>
              <w:spacing w:after="40" w:line="252" w:lineRule="auto"/>
              <w:rPr>
                <w:rFonts w:hint="default" w:ascii="Times New Roman" w:hAnsi="Times New Roman" w:cs="Times New Roman"/>
              </w:rPr>
            </w:pPr>
            <w:r>
              <w:rPr>
                <w:rFonts w:hint="default" w:ascii="Times New Roman" w:hAnsi="Times New Roman" w:cs="Times New Roman"/>
              </w:rPr>
              <w:t>d=[0, 51, 50];</w:t>
            </w:r>
          </w:p>
          <w:p w14:paraId="524958D9">
            <w:pPr>
              <w:spacing w:after="40" w:line="252" w:lineRule="auto"/>
              <w:rPr>
                <w:rFonts w:hint="default" w:ascii="Times New Roman" w:hAnsi="Times New Roman" w:cs="Times New Roman"/>
              </w:rPr>
            </w:pPr>
            <w:r>
              <w:rPr>
                <w:rFonts w:hint="default" w:ascii="Times New Roman" w:hAnsi="Times New Roman" w:cs="Times New Roman"/>
              </w:rPr>
              <w:t>duong=[1, 3]; tong=50</w:t>
            </w:r>
          </w:p>
        </w:tc>
      </w:tr>
    </w:tbl>
    <w:p w14:paraId="54EAB86B">
      <w:pPr>
        <w:pStyle w:val="176"/>
        <w:pageBreakBefore/>
        <w:spacing w:before="80" w:after="100" w:line="269" w:lineRule="auto"/>
        <w:rPr>
          <w:rFonts w:hint="default" w:ascii="Times New Roman" w:hAnsi="Times New Roman" w:cs="Times New Roman"/>
        </w:rPr>
      </w:pPr>
      <w:bookmarkStart w:id="53" w:name="_Toc243125660"/>
      <w:r>
        <w:rPr>
          <w:rFonts w:hint="default" w:ascii="Times New Roman" w:hAnsi="Times New Roman" w:cs="Times New Roman"/>
        </w:rPr>
        <w:t>Bảng 4.3 Actual kết luận và vị trí minh chứng</w:t>
      </w:r>
      <w:bookmarkEnd w:id="53"/>
    </w:p>
    <w:tbl>
      <w:tblPr>
        <w:tblStyle w:val="39"/>
        <w:tblW w:w="9208"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3231"/>
        <w:gridCol w:w="1417"/>
        <w:gridCol w:w="3540"/>
      </w:tblGrid>
      <w:tr w14:paraId="7F1F2D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4BB1CA12">
            <w:pPr>
              <w:spacing w:after="40" w:line="252" w:lineRule="auto"/>
              <w:jc w:val="center"/>
              <w:rPr>
                <w:rFonts w:hint="default" w:ascii="Times New Roman" w:hAnsi="Times New Roman" w:cs="Times New Roman"/>
              </w:rPr>
            </w:pPr>
            <w:r>
              <w:rPr>
                <w:rFonts w:hint="default" w:ascii="Times New Roman" w:hAnsi="Times New Roman" w:cs="Times New Roman"/>
                <w:b/>
                <w:sz w:val="23"/>
              </w:rPr>
              <w:t>Ca</w:t>
            </w:r>
          </w:p>
        </w:tc>
        <w:tc>
          <w:tcPr>
            <w:tcW w:w="3231" w:type="dxa"/>
            <w:shd w:val="clear" w:color="auto" w:fill="E8EBEF"/>
            <w:vAlign w:val="center"/>
          </w:tcPr>
          <w:p w14:paraId="7EA1EF46">
            <w:pPr>
              <w:spacing w:after="40" w:line="252" w:lineRule="auto"/>
              <w:rPr>
                <w:rFonts w:hint="default" w:ascii="Times New Roman" w:hAnsi="Times New Roman" w:cs="Times New Roman"/>
              </w:rPr>
            </w:pPr>
            <w:r>
              <w:rPr>
                <w:rFonts w:hint="default" w:ascii="Times New Roman" w:hAnsi="Times New Roman" w:cs="Times New Roman"/>
                <w:b/>
                <w:sz w:val="23"/>
              </w:rPr>
              <w:t>Actual</w:t>
            </w:r>
          </w:p>
        </w:tc>
        <w:tc>
          <w:tcPr>
            <w:tcW w:w="1417" w:type="dxa"/>
            <w:shd w:val="clear" w:color="auto" w:fill="E8EBEF"/>
            <w:vAlign w:val="center"/>
          </w:tcPr>
          <w:p w14:paraId="25654F5C">
            <w:pPr>
              <w:spacing w:after="40" w:line="252" w:lineRule="auto"/>
              <w:rPr>
                <w:rFonts w:hint="default" w:ascii="Times New Roman" w:hAnsi="Times New Roman" w:cs="Times New Roman"/>
              </w:rPr>
            </w:pPr>
            <w:r>
              <w:rPr>
                <w:rFonts w:hint="default" w:ascii="Times New Roman" w:hAnsi="Times New Roman" w:cs="Times New Roman"/>
                <w:b/>
                <w:sz w:val="23"/>
              </w:rPr>
              <w:t>Kết luận</w:t>
            </w:r>
          </w:p>
        </w:tc>
        <w:tc>
          <w:tcPr>
            <w:tcW w:w="3540" w:type="dxa"/>
            <w:shd w:val="clear" w:color="auto" w:fill="E8EBEF"/>
            <w:vAlign w:val="center"/>
          </w:tcPr>
          <w:p w14:paraId="3AA24ADF">
            <w:pPr>
              <w:spacing w:after="40" w:line="252" w:lineRule="auto"/>
              <w:rPr>
                <w:rFonts w:hint="default" w:ascii="Times New Roman" w:hAnsi="Times New Roman" w:cs="Times New Roman"/>
              </w:rPr>
            </w:pPr>
            <w:r>
              <w:rPr>
                <w:rFonts w:hint="default" w:ascii="Times New Roman" w:hAnsi="Times New Roman" w:cs="Times New Roman"/>
                <w:b/>
                <w:sz w:val="23"/>
              </w:rPr>
              <w:t>Ảnh log và SHA chạy</w:t>
            </w:r>
          </w:p>
        </w:tc>
      </w:tr>
      <w:tr w14:paraId="6F8D1D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A27DF19">
            <w:pPr>
              <w:spacing w:after="40" w:line="252" w:lineRule="auto"/>
              <w:jc w:val="center"/>
              <w:rPr>
                <w:rFonts w:hint="default" w:ascii="Times New Roman" w:hAnsi="Times New Roman" w:cs="Times New Roman"/>
              </w:rPr>
            </w:pPr>
            <w:r>
              <w:rPr>
                <w:rFonts w:hint="default" w:ascii="Times New Roman" w:hAnsi="Times New Roman" w:cs="Times New Roman"/>
              </w:rPr>
              <w:t>A01</w:t>
            </w:r>
          </w:p>
        </w:tc>
        <w:tc>
          <w:tcPr>
            <w:tcW w:w="3231" w:type="dxa"/>
            <w:vAlign w:val="center"/>
          </w:tcPr>
          <w:p w14:paraId="7C208E43">
            <w:pPr>
              <w:spacing w:after="40" w:line="252" w:lineRule="auto"/>
              <w:rPr>
                <w:rFonts w:hint="default" w:ascii="Times New Roman" w:hAnsi="Times New Roman" w:cs="Times New Roman"/>
              </w:rPr>
            </w:pPr>
            <w:r>
              <w:rPr>
                <w:rFonts w:hint="default" w:ascii="Times New Roman" w:hAnsi="Times New Roman" w:cs="Times New Roman"/>
              </w:rPr>
              <w:t>d=[0, 3, 1];</w:t>
            </w:r>
          </w:p>
          <w:p w14:paraId="16A6A42A">
            <w:pPr>
              <w:spacing w:after="40" w:line="252" w:lineRule="auto"/>
              <w:rPr>
                <w:rFonts w:hint="default" w:ascii="Times New Roman" w:hAnsi="Times New Roman" w:cs="Times New Roman"/>
              </w:rPr>
            </w:pPr>
            <w:r>
              <w:rPr>
                <w:rFonts w:hint="default" w:ascii="Times New Roman" w:hAnsi="Times New Roman" w:cs="Times New Roman"/>
              </w:rPr>
              <w:t>duong=[1, 3, 2]; tong=3</w:t>
            </w:r>
          </w:p>
        </w:tc>
        <w:tc>
          <w:tcPr>
            <w:tcW w:w="1417" w:type="dxa"/>
            <w:vAlign w:val="center"/>
          </w:tcPr>
          <w:p w14:paraId="11F4B02F">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0A0C9711">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6363771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7190" name="Hình ảnh 1"/>
                          <pic:cNvPicPr>
                            <a:picLocks noChangeAspect="1"/>
                          </pic:cNvPicPr>
                        </pic:nvPicPr>
                        <pic:blipFill>
                          <a:blip r:embed="rId13"/>
                          <a:stretch>
                            <a:fillRect/>
                          </a:stretch>
                        </pic:blipFill>
                        <pic:spPr>
                          <a:xfrm>
                            <a:off x="0" y="0"/>
                            <a:ext cx="2071370" cy="1294765"/>
                          </a:xfrm>
                          <a:prstGeom prst="rect">
                            <a:avLst/>
                          </a:prstGeom>
                        </pic:spPr>
                      </pic:pic>
                    </a:graphicData>
                  </a:graphic>
                </wp:inline>
              </w:drawing>
            </w:r>
          </w:p>
          <w:p w14:paraId="7317B524">
            <w:pPr>
              <w:spacing w:after="40" w:line="252" w:lineRule="auto"/>
              <w:rPr>
                <w:rFonts w:hint="default" w:ascii="Times New Roman" w:hAnsi="Times New Roman" w:cs="Times New Roman"/>
              </w:rPr>
            </w:pPr>
            <w:r>
              <w:rPr>
                <w:rFonts w:hint="default" w:ascii="Times New Roman" w:hAnsi="Times New Roman" w:cs="Times New Roman"/>
              </w:rPr>
              <w:t>A01.png/16bd8</w:t>
            </w:r>
            <w:r>
              <w:rPr>
                <w:rFonts w:hint="default" w:ascii="Times New Roman" w:hAnsi="Times New Roman" w:cs="Times New Roman"/>
                <w:lang w:val="vi-VN"/>
              </w:rPr>
              <w:t>2</w:t>
            </w:r>
            <w:r>
              <w:rPr>
                <w:rFonts w:hint="default" w:ascii="Times New Roman" w:hAnsi="Times New Roman" w:cs="Times New Roman"/>
              </w:rPr>
              <w:t>6</w:t>
            </w:r>
          </w:p>
        </w:tc>
      </w:tr>
      <w:tr w14:paraId="11E6B0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3B2191D">
            <w:pPr>
              <w:spacing w:after="40" w:line="252" w:lineRule="auto"/>
              <w:jc w:val="center"/>
              <w:rPr>
                <w:rFonts w:hint="default" w:ascii="Times New Roman" w:hAnsi="Times New Roman" w:cs="Times New Roman"/>
              </w:rPr>
            </w:pPr>
            <w:r>
              <w:rPr>
                <w:rFonts w:hint="default" w:ascii="Times New Roman" w:hAnsi="Times New Roman" w:cs="Times New Roman"/>
              </w:rPr>
              <w:t>A02</w:t>
            </w:r>
          </w:p>
        </w:tc>
        <w:tc>
          <w:tcPr>
            <w:tcW w:w="3231" w:type="dxa"/>
            <w:vAlign w:val="center"/>
          </w:tcPr>
          <w:p w14:paraId="2AA254D7">
            <w:pPr>
              <w:spacing w:after="40" w:line="252" w:lineRule="auto"/>
              <w:rPr>
                <w:rFonts w:hint="default" w:ascii="Times New Roman" w:hAnsi="Times New Roman" w:cs="Times New Roman"/>
              </w:rPr>
            </w:pPr>
            <w:r>
              <w:rPr>
                <w:rFonts w:hint="default" w:ascii="Times New Roman" w:hAnsi="Times New Roman" w:cs="Times New Roman"/>
              </w:rPr>
              <w:t>d=[0, 5, INF];</w:t>
            </w:r>
          </w:p>
          <w:p w14:paraId="327A1E04">
            <w:pPr>
              <w:spacing w:after="40" w:line="252" w:lineRule="auto"/>
              <w:rPr>
                <w:rFonts w:hint="default" w:ascii="Times New Roman" w:hAnsi="Times New Roman" w:cs="Times New Roman"/>
              </w:rPr>
            </w:pPr>
            <w:r>
              <w:rPr>
                <w:rFonts w:hint="default" w:ascii="Times New Roman" w:hAnsi="Times New Roman" w:cs="Times New Roman"/>
              </w:rPr>
              <w:t>KHONG CO DUONG</w:t>
            </w:r>
          </w:p>
        </w:tc>
        <w:tc>
          <w:tcPr>
            <w:tcW w:w="1417" w:type="dxa"/>
            <w:vAlign w:val="center"/>
          </w:tcPr>
          <w:p w14:paraId="11DE46F0">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641AE603">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13989638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3889" name="Hình ảnh 1"/>
                          <pic:cNvPicPr>
                            <a:picLocks noChangeAspect="1"/>
                          </pic:cNvPicPr>
                        </pic:nvPicPr>
                        <pic:blipFill>
                          <a:blip r:embed="rId14"/>
                          <a:stretch>
                            <a:fillRect/>
                          </a:stretch>
                        </pic:blipFill>
                        <pic:spPr>
                          <a:xfrm>
                            <a:off x="0" y="0"/>
                            <a:ext cx="2071370" cy="1294765"/>
                          </a:xfrm>
                          <a:prstGeom prst="rect">
                            <a:avLst/>
                          </a:prstGeom>
                        </pic:spPr>
                      </pic:pic>
                    </a:graphicData>
                  </a:graphic>
                </wp:inline>
              </w:drawing>
            </w:r>
          </w:p>
          <w:p w14:paraId="1754239B">
            <w:pPr>
              <w:spacing w:after="40" w:line="252" w:lineRule="auto"/>
              <w:rPr>
                <w:rFonts w:hint="default" w:ascii="Times New Roman" w:hAnsi="Times New Roman" w:cs="Times New Roman"/>
              </w:rPr>
            </w:pPr>
            <w:r>
              <w:rPr>
                <w:rFonts w:hint="default" w:ascii="Times New Roman" w:hAnsi="Times New Roman" w:cs="Times New Roman"/>
              </w:rPr>
              <w:t>A02.png/16bd8</w:t>
            </w:r>
            <w:r>
              <w:rPr>
                <w:rFonts w:hint="default" w:ascii="Times New Roman" w:hAnsi="Times New Roman" w:cs="Times New Roman"/>
                <w:lang w:val="vi-VN"/>
              </w:rPr>
              <w:t>2</w:t>
            </w:r>
            <w:r>
              <w:rPr>
                <w:rFonts w:hint="default" w:ascii="Times New Roman" w:hAnsi="Times New Roman" w:cs="Times New Roman"/>
              </w:rPr>
              <w:t>6</w:t>
            </w:r>
          </w:p>
        </w:tc>
      </w:tr>
      <w:tr w14:paraId="413B27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A0FD063">
            <w:pPr>
              <w:spacing w:after="40" w:line="252" w:lineRule="auto"/>
              <w:jc w:val="center"/>
              <w:rPr>
                <w:rFonts w:hint="default" w:ascii="Times New Roman" w:hAnsi="Times New Roman" w:cs="Times New Roman"/>
              </w:rPr>
            </w:pPr>
            <w:r>
              <w:rPr>
                <w:rFonts w:hint="default" w:ascii="Times New Roman" w:hAnsi="Times New Roman" w:cs="Times New Roman"/>
              </w:rPr>
              <w:t>A03</w:t>
            </w:r>
          </w:p>
        </w:tc>
        <w:tc>
          <w:tcPr>
            <w:tcW w:w="3231" w:type="dxa"/>
            <w:vAlign w:val="center"/>
          </w:tcPr>
          <w:p w14:paraId="0CC728B1">
            <w:pPr>
              <w:spacing w:after="40" w:line="252" w:lineRule="auto"/>
              <w:rPr>
                <w:rFonts w:hint="default" w:ascii="Times New Roman" w:hAnsi="Times New Roman" w:cs="Times New Roman"/>
              </w:rPr>
            </w:pPr>
            <w:r>
              <w:rPr>
                <w:rFonts w:hint="default" w:ascii="Times New Roman" w:hAnsi="Times New Roman" w:cs="Times New Roman"/>
              </w:rPr>
              <w:t>d=[10, 0, 15, 18, 12];</w:t>
            </w:r>
          </w:p>
          <w:p w14:paraId="2BBA4487">
            <w:pPr>
              <w:spacing w:after="40" w:line="252" w:lineRule="auto"/>
              <w:rPr>
                <w:rFonts w:hint="default" w:ascii="Times New Roman" w:hAnsi="Times New Roman" w:cs="Times New Roman"/>
              </w:rPr>
            </w:pPr>
            <w:r>
              <w:rPr>
                <w:rFonts w:hint="default" w:ascii="Times New Roman" w:hAnsi="Times New Roman" w:cs="Times New Roman"/>
              </w:rPr>
              <w:t>duong=[2, 1, 5]; tong=12</w:t>
            </w:r>
          </w:p>
        </w:tc>
        <w:tc>
          <w:tcPr>
            <w:tcW w:w="1417" w:type="dxa"/>
            <w:vAlign w:val="center"/>
          </w:tcPr>
          <w:p w14:paraId="23E3AB5D">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1BE23320">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14958161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16134" name="Hình ảnh 1"/>
                          <pic:cNvPicPr>
                            <a:picLocks noChangeAspect="1"/>
                          </pic:cNvPicPr>
                        </pic:nvPicPr>
                        <pic:blipFill>
                          <a:blip r:embed="rId15"/>
                          <a:stretch>
                            <a:fillRect/>
                          </a:stretch>
                        </pic:blipFill>
                        <pic:spPr>
                          <a:xfrm>
                            <a:off x="0" y="0"/>
                            <a:ext cx="2071370" cy="1294765"/>
                          </a:xfrm>
                          <a:prstGeom prst="rect">
                            <a:avLst/>
                          </a:prstGeom>
                        </pic:spPr>
                      </pic:pic>
                    </a:graphicData>
                  </a:graphic>
                </wp:inline>
              </w:drawing>
            </w:r>
          </w:p>
          <w:p w14:paraId="7031CABA">
            <w:pPr>
              <w:spacing w:after="40" w:line="252" w:lineRule="auto"/>
              <w:rPr>
                <w:rFonts w:hint="default" w:ascii="Times New Roman" w:hAnsi="Times New Roman" w:cs="Times New Roman"/>
              </w:rPr>
            </w:pPr>
            <w:r>
              <w:rPr>
                <w:rFonts w:hint="default" w:ascii="Times New Roman" w:hAnsi="Times New Roman" w:cs="Times New Roman"/>
              </w:rPr>
              <w:t>A03.png/16bd8</w:t>
            </w:r>
            <w:r>
              <w:rPr>
                <w:rFonts w:hint="default" w:ascii="Times New Roman" w:hAnsi="Times New Roman" w:cs="Times New Roman"/>
                <w:lang w:val="vi-VN"/>
              </w:rPr>
              <w:t>2</w:t>
            </w:r>
            <w:r>
              <w:rPr>
                <w:rFonts w:hint="default" w:ascii="Times New Roman" w:hAnsi="Times New Roman" w:cs="Times New Roman"/>
              </w:rPr>
              <w:t>6</w:t>
            </w:r>
          </w:p>
        </w:tc>
      </w:tr>
      <w:tr w14:paraId="3A1E19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5634834">
            <w:pPr>
              <w:spacing w:after="40" w:line="252" w:lineRule="auto"/>
              <w:jc w:val="center"/>
              <w:rPr>
                <w:rFonts w:hint="default" w:ascii="Times New Roman" w:hAnsi="Times New Roman" w:cs="Times New Roman"/>
              </w:rPr>
            </w:pPr>
            <w:r>
              <w:rPr>
                <w:rFonts w:hint="default" w:ascii="Times New Roman" w:hAnsi="Times New Roman" w:cs="Times New Roman"/>
              </w:rPr>
              <w:t>A04</w:t>
            </w:r>
          </w:p>
        </w:tc>
        <w:tc>
          <w:tcPr>
            <w:tcW w:w="3231" w:type="dxa"/>
            <w:vAlign w:val="center"/>
          </w:tcPr>
          <w:p w14:paraId="7E511A45">
            <w:pPr>
              <w:spacing w:after="40" w:line="252" w:lineRule="auto"/>
              <w:rPr>
                <w:rFonts w:hint="default" w:ascii="Times New Roman" w:hAnsi="Times New Roman" w:cs="Times New Roman"/>
              </w:rPr>
            </w:pPr>
            <w:r>
              <w:rPr>
                <w:rFonts w:hint="default" w:ascii="Times New Roman" w:hAnsi="Times New Roman" w:cs="Times New Roman"/>
              </w:rPr>
              <w:t>d=[0, 2, 4, 6];</w:t>
            </w:r>
          </w:p>
          <w:p w14:paraId="1CD5A5B2">
            <w:pPr>
              <w:spacing w:after="40" w:line="252" w:lineRule="auto"/>
              <w:rPr>
                <w:rFonts w:hint="default" w:ascii="Times New Roman" w:hAnsi="Times New Roman" w:cs="Times New Roman"/>
              </w:rPr>
            </w:pPr>
            <w:r>
              <w:rPr>
                <w:rFonts w:hint="default" w:ascii="Times New Roman" w:hAnsi="Times New Roman" w:cs="Times New Roman"/>
              </w:rPr>
              <w:t>duong=[1, 2, 3, 4]; tong=6</w:t>
            </w:r>
          </w:p>
        </w:tc>
        <w:tc>
          <w:tcPr>
            <w:tcW w:w="1417" w:type="dxa"/>
            <w:vAlign w:val="center"/>
          </w:tcPr>
          <w:p w14:paraId="4B4256FC">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76FADCCA">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6012640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4081" name="Hình ảnh 1"/>
                          <pic:cNvPicPr>
                            <a:picLocks noChangeAspect="1"/>
                          </pic:cNvPicPr>
                        </pic:nvPicPr>
                        <pic:blipFill>
                          <a:blip r:embed="rId16"/>
                          <a:stretch>
                            <a:fillRect/>
                          </a:stretch>
                        </pic:blipFill>
                        <pic:spPr>
                          <a:xfrm>
                            <a:off x="0" y="0"/>
                            <a:ext cx="2071370" cy="1294765"/>
                          </a:xfrm>
                          <a:prstGeom prst="rect">
                            <a:avLst/>
                          </a:prstGeom>
                        </pic:spPr>
                      </pic:pic>
                    </a:graphicData>
                  </a:graphic>
                </wp:inline>
              </w:drawing>
            </w:r>
          </w:p>
          <w:p w14:paraId="4B0FD9AA">
            <w:pPr>
              <w:spacing w:after="40" w:line="252" w:lineRule="auto"/>
              <w:rPr>
                <w:rFonts w:hint="default" w:ascii="Times New Roman" w:hAnsi="Times New Roman" w:cs="Times New Roman"/>
              </w:rPr>
            </w:pPr>
            <w:r>
              <w:rPr>
                <w:rFonts w:hint="default" w:ascii="Times New Roman" w:hAnsi="Times New Roman" w:cs="Times New Roman"/>
              </w:rPr>
              <w:t>A04.png/16bd8</w:t>
            </w:r>
            <w:r>
              <w:rPr>
                <w:rFonts w:hint="default" w:ascii="Times New Roman" w:hAnsi="Times New Roman" w:cs="Times New Roman"/>
                <w:lang w:val="vi-VN"/>
              </w:rPr>
              <w:t>2</w:t>
            </w:r>
            <w:r>
              <w:rPr>
                <w:rFonts w:hint="default" w:ascii="Times New Roman" w:hAnsi="Times New Roman" w:cs="Times New Roman"/>
              </w:rPr>
              <w:t>6</w:t>
            </w:r>
          </w:p>
        </w:tc>
      </w:tr>
      <w:tr w14:paraId="3231A1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FC9611F">
            <w:pPr>
              <w:spacing w:after="40" w:line="252" w:lineRule="auto"/>
              <w:jc w:val="center"/>
              <w:rPr>
                <w:rFonts w:hint="default" w:ascii="Times New Roman" w:hAnsi="Times New Roman" w:cs="Times New Roman"/>
              </w:rPr>
            </w:pPr>
            <w:r>
              <w:rPr>
                <w:rFonts w:hint="default" w:ascii="Times New Roman" w:hAnsi="Times New Roman" w:cs="Times New Roman"/>
              </w:rPr>
              <w:t>A05</w:t>
            </w:r>
          </w:p>
        </w:tc>
        <w:tc>
          <w:tcPr>
            <w:tcW w:w="3231" w:type="dxa"/>
            <w:vAlign w:val="center"/>
          </w:tcPr>
          <w:p w14:paraId="5CF09D13">
            <w:pPr>
              <w:spacing w:after="40" w:line="252" w:lineRule="auto"/>
              <w:rPr>
                <w:rFonts w:hint="default" w:ascii="Times New Roman" w:hAnsi="Times New Roman" w:cs="Times New Roman"/>
              </w:rPr>
            </w:pPr>
            <w:r>
              <w:rPr>
                <w:rFonts w:hint="default" w:ascii="Times New Roman" w:hAnsi="Times New Roman" w:cs="Times New Roman"/>
              </w:rPr>
              <w:t>d=[5, 0, 6];</w:t>
            </w:r>
          </w:p>
          <w:p w14:paraId="5B9FA7DE">
            <w:pPr>
              <w:spacing w:after="40" w:line="252" w:lineRule="auto"/>
              <w:rPr>
                <w:rFonts w:hint="default" w:ascii="Times New Roman" w:hAnsi="Times New Roman" w:cs="Times New Roman"/>
              </w:rPr>
            </w:pPr>
            <w:r>
              <w:rPr>
                <w:rFonts w:hint="default" w:ascii="Times New Roman" w:hAnsi="Times New Roman" w:cs="Times New Roman"/>
              </w:rPr>
              <w:t>duong=[2]; tong=0</w:t>
            </w:r>
          </w:p>
        </w:tc>
        <w:tc>
          <w:tcPr>
            <w:tcW w:w="1417" w:type="dxa"/>
            <w:vAlign w:val="center"/>
          </w:tcPr>
          <w:p w14:paraId="16F7E60A">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40056D1E">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5806068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6881" name="Hình ảnh 1"/>
                          <pic:cNvPicPr>
                            <a:picLocks noChangeAspect="1"/>
                          </pic:cNvPicPr>
                        </pic:nvPicPr>
                        <pic:blipFill>
                          <a:blip r:embed="rId17"/>
                          <a:stretch>
                            <a:fillRect/>
                          </a:stretch>
                        </pic:blipFill>
                        <pic:spPr>
                          <a:xfrm>
                            <a:off x="0" y="0"/>
                            <a:ext cx="2071370" cy="1294765"/>
                          </a:xfrm>
                          <a:prstGeom prst="rect">
                            <a:avLst/>
                          </a:prstGeom>
                        </pic:spPr>
                      </pic:pic>
                    </a:graphicData>
                  </a:graphic>
                </wp:inline>
              </w:drawing>
            </w:r>
          </w:p>
          <w:p w14:paraId="3F40C0CF">
            <w:pPr>
              <w:spacing w:after="40" w:line="252" w:lineRule="auto"/>
              <w:rPr>
                <w:rFonts w:hint="default" w:ascii="Times New Roman" w:hAnsi="Times New Roman" w:cs="Times New Roman"/>
              </w:rPr>
            </w:pPr>
            <w:r>
              <w:rPr>
                <w:rFonts w:hint="default" w:ascii="Times New Roman" w:hAnsi="Times New Roman" w:cs="Times New Roman"/>
              </w:rPr>
              <w:t>A05.png/16bd3</w:t>
            </w:r>
            <w:r>
              <w:rPr>
                <w:rFonts w:hint="default" w:ascii="Times New Roman" w:hAnsi="Times New Roman" w:cs="Times New Roman"/>
                <w:lang w:val="vi-VN"/>
              </w:rPr>
              <w:t>2</w:t>
            </w:r>
            <w:r>
              <w:rPr>
                <w:rFonts w:hint="default" w:ascii="Times New Roman" w:hAnsi="Times New Roman" w:cs="Times New Roman"/>
              </w:rPr>
              <w:t>6</w:t>
            </w:r>
          </w:p>
        </w:tc>
      </w:tr>
      <w:tr w14:paraId="2D45A3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508304C">
            <w:pPr>
              <w:spacing w:after="40" w:line="252" w:lineRule="auto"/>
              <w:jc w:val="center"/>
              <w:rPr>
                <w:rFonts w:hint="default" w:ascii="Times New Roman" w:hAnsi="Times New Roman" w:cs="Times New Roman"/>
              </w:rPr>
            </w:pPr>
            <w:r>
              <w:rPr>
                <w:rFonts w:hint="default" w:ascii="Times New Roman" w:hAnsi="Times New Roman" w:cs="Times New Roman"/>
              </w:rPr>
              <w:t>A06</w:t>
            </w:r>
          </w:p>
        </w:tc>
        <w:tc>
          <w:tcPr>
            <w:tcW w:w="3231" w:type="dxa"/>
            <w:vAlign w:val="center"/>
          </w:tcPr>
          <w:p w14:paraId="74A4EA41">
            <w:pPr>
              <w:spacing w:after="40" w:line="252" w:lineRule="auto"/>
              <w:rPr>
                <w:rFonts w:hint="default" w:ascii="Times New Roman" w:hAnsi="Times New Roman" w:cs="Times New Roman"/>
              </w:rPr>
            </w:pPr>
            <w:r>
              <w:rPr>
                <w:rFonts w:hint="default" w:ascii="Times New Roman" w:hAnsi="Times New Roman" w:cs="Times New Roman"/>
              </w:rPr>
              <w:t>d=[0, 0, 0];</w:t>
            </w:r>
          </w:p>
          <w:p w14:paraId="1631A057">
            <w:pPr>
              <w:spacing w:after="40" w:line="252" w:lineRule="auto"/>
              <w:rPr>
                <w:rFonts w:hint="default" w:ascii="Times New Roman" w:hAnsi="Times New Roman" w:cs="Times New Roman"/>
              </w:rPr>
            </w:pPr>
            <w:r>
              <w:rPr>
                <w:rFonts w:hint="default" w:ascii="Times New Roman" w:hAnsi="Times New Roman" w:cs="Times New Roman"/>
              </w:rPr>
              <w:t>duong=[1, 2, 3]; tong=0</w:t>
            </w:r>
          </w:p>
        </w:tc>
        <w:tc>
          <w:tcPr>
            <w:tcW w:w="1417" w:type="dxa"/>
            <w:vAlign w:val="center"/>
          </w:tcPr>
          <w:p w14:paraId="08E0DD16">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08E88010">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7940"/>
                  <wp:effectExtent l="0" t="0" r="5080" b="0"/>
                  <wp:docPr id="1574759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59363" name="Hình ảnh 1"/>
                          <pic:cNvPicPr>
                            <a:picLocks noChangeAspect="1"/>
                          </pic:cNvPicPr>
                        </pic:nvPicPr>
                        <pic:blipFill>
                          <a:blip r:embed="rId18"/>
                          <a:stretch>
                            <a:fillRect/>
                          </a:stretch>
                        </pic:blipFill>
                        <pic:spPr>
                          <a:xfrm>
                            <a:off x="0" y="0"/>
                            <a:ext cx="2071370" cy="1297940"/>
                          </a:xfrm>
                          <a:prstGeom prst="rect">
                            <a:avLst/>
                          </a:prstGeom>
                        </pic:spPr>
                      </pic:pic>
                    </a:graphicData>
                  </a:graphic>
                </wp:inline>
              </w:drawing>
            </w:r>
          </w:p>
          <w:p w14:paraId="358E404D">
            <w:pPr>
              <w:spacing w:after="40" w:line="252" w:lineRule="auto"/>
              <w:rPr>
                <w:rFonts w:hint="default" w:ascii="Times New Roman" w:hAnsi="Times New Roman" w:cs="Times New Roman"/>
                <w:lang w:val="vi-VN"/>
              </w:rPr>
            </w:pPr>
            <w:r>
              <w:rPr>
                <w:rFonts w:hint="default" w:ascii="Times New Roman" w:hAnsi="Times New Roman" w:cs="Times New Roman"/>
              </w:rPr>
              <w:t>A06.png/16bd8</w:t>
            </w:r>
            <w:r>
              <w:rPr>
                <w:rFonts w:hint="default" w:ascii="Times New Roman" w:hAnsi="Times New Roman" w:cs="Times New Roman"/>
                <w:lang w:val="vi-VN"/>
              </w:rPr>
              <w:t>26</w:t>
            </w:r>
          </w:p>
        </w:tc>
      </w:tr>
      <w:tr w14:paraId="60218A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398F502">
            <w:pPr>
              <w:spacing w:after="40" w:line="252" w:lineRule="auto"/>
              <w:jc w:val="center"/>
              <w:rPr>
                <w:rFonts w:hint="default" w:ascii="Times New Roman" w:hAnsi="Times New Roman" w:cs="Times New Roman"/>
              </w:rPr>
            </w:pPr>
            <w:r>
              <w:rPr>
                <w:rFonts w:hint="default" w:ascii="Times New Roman" w:hAnsi="Times New Roman" w:cs="Times New Roman"/>
              </w:rPr>
              <w:t>A07</w:t>
            </w:r>
          </w:p>
        </w:tc>
        <w:tc>
          <w:tcPr>
            <w:tcW w:w="3231" w:type="dxa"/>
            <w:vAlign w:val="center"/>
          </w:tcPr>
          <w:p w14:paraId="0FAF5003">
            <w:pPr>
              <w:spacing w:after="40" w:line="252" w:lineRule="auto"/>
              <w:rPr>
                <w:rFonts w:hint="default" w:ascii="Times New Roman" w:hAnsi="Times New Roman" w:cs="Times New Roman"/>
              </w:rPr>
            </w:pPr>
            <w:r>
              <w:rPr>
                <w:rFonts w:hint="default" w:ascii="Times New Roman" w:hAnsi="Times New Roman" w:cs="Times New Roman"/>
              </w:rPr>
              <w:t>d=[0];</w:t>
            </w:r>
          </w:p>
          <w:p w14:paraId="7DFC3FD7">
            <w:pPr>
              <w:spacing w:after="40" w:line="252" w:lineRule="auto"/>
              <w:rPr>
                <w:rFonts w:hint="default" w:ascii="Times New Roman" w:hAnsi="Times New Roman" w:cs="Times New Roman"/>
              </w:rPr>
            </w:pPr>
            <w:r>
              <w:rPr>
                <w:rFonts w:hint="default" w:ascii="Times New Roman" w:hAnsi="Times New Roman" w:cs="Times New Roman"/>
              </w:rPr>
              <w:t>duong=[1]; tong=0</w:t>
            </w:r>
          </w:p>
        </w:tc>
        <w:tc>
          <w:tcPr>
            <w:tcW w:w="1417" w:type="dxa"/>
            <w:vAlign w:val="center"/>
          </w:tcPr>
          <w:p w14:paraId="512A0D72">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199538FE">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19651259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25974" name="Hình ảnh 1"/>
                          <pic:cNvPicPr>
                            <a:picLocks noChangeAspect="1"/>
                          </pic:cNvPicPr>
                        </pic:nvPicPr>
                        <pic:blipFill>
                          <a:blip r:embed="rId19"/>
                          <a:stretch>
                            <a:fillRect/>
                          </a:stretch>
                        </pic:blipFill>
                        <pic:spPr>
                          <a:xfrm>
                            <a:off x="0" y="0"/>
                            <a:ext cx="2071370" cy="1294765"/>
                          </a:xfrm>
                          <a:prstGeom prst="rect">
                            <a:avLst/>
                          </a:prstGeom>
                        </pic:spPr>
                      </pic:pic>
                    </a:graphicData>
                  </a:graphic>
                </wp:inline>
              </w:drawing>
            </w:r>
          </w:p>
          <w:p w14:paraId="5552AF72">
            <w:pPr>
              <w:spacing w:after="40" w:line="252" w:lineRule="auto"/>
              <w:rPr>
                <w:rFonts w:hint="default" w:ascii="Times New Roman" w:hAnsi="Times New Roman" w:cs="Times New Roman"/>
              </w:rPr>
            </w:pPr>
            <w:r>
              <w:rPr>
                <w:rFonts w:hint="default" w:ascii="Times New Roman" w:hAnsi="Times New Roman" w:cs="Times New Roman"/>
              </w:rPr>
              <w:t>A07.png/16bd8</w:t>
            </w:r>
            <w:r>
              <w:rPr>
                <w:rFonts w:hint="default" w:ascii="Times New Roman" w:hAnsi="Times New Roman" w:cs="Times New Roman"/>
                <w:lang w:val="vi-VN"/>
              </w:rPr>
              <w:t>2</w:t>
            </w:r>
            <w:r>
              <w:rPr>
                <w:rFonts w:hint="default" w:ascii="Times New Roman" w:hAnsi="Times New Roman" w:cs="Times New Roman"/>
              </w:rPr>
              <w:t>6</w:t>
            </w:r>
          </w:p>
        </w:tc>
      </w:tr>
      <w:tr w14:paraId="0A9971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1D95A6B">
            <w:pPr>
              <w:spacing w:after="40" w:line="252" w:lineRule="auto"/>
              <w:jc w:val="center"/>
              <w:rPr>
                <w:rFonts w:hint="default" w:ascii="Times New Roman" w:hAnsi="Times New Roman" w:cs="Times New Roman"/>
              </w:rPr>
            </w:pPr>
            <w:r>
              <w:rPr>
                <w:rFonts w:hint="default" w:ascii="Times New Roman" w:hAnsi="Times New Roman" w:cs="Times New Roman"/>
              </w:rPr>
              <w:t>A08</w:t>
            </w:r>
          </w:p>
        </w:tc>
        <w:tc>
          <w:tcPr>
            <w:tcW w:w="3231" w:type="dxa"/>
            <w:vAlign w:val="center"/>
          </w:tcPr>
          <w:p w14:paraId="0A6E6057">
            <w:pPr>
              <w:spacing w:after="40" w:line="252" w:lineRule="auto"/>
              <w:rPr>
                <w:rFonts w:hint="default" w:ascii="Times New Roman" w:hAnsi="Times New Roman" w:cs="Times New Roman"/>
              </w:rPr>
            </w:pPr>
            <w:r>
              <w:rPr>
                <w:rFonts w:hint="default" w:ascii="Times New Roman" w:hAnsi="Times New Roman" w:cs="Times New Roman"/>
              </w:rPr>
              <w:t>LOI: Do thi chua canh co trong so am. Dijkstra khong the chay.</w:t>
            </w:r>
          </w:p>
        </w:tc>
        <w:tc>
          <w:tcPr>
            <w:tcW w:w="1417" w:type="dxa"/>
            <w:vAlign w:val="center"/>
          </w:tcPr>
          <w:p w14:paraId="47729631">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3BE90851">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3522280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28066" name="Hình ảnh 1"/>
                          <pic:cNvPicPr>
                            <a:picLocks noChangeAspect="1"/>
                          </pic:cNvPicPr>
                        </pic:nvPicPr>
                        <pic:blipFill>
                          <a:blip r:embed="rId20"/>
                          <a:stretch>
                            <a:fillRect/>
                          </a:stretch>
                        </pic:blipFill>
                        <pic:spPr>
                          <a:xfrm>
                            <a:off x="0" y="0"/>
                            <a:ext cx="2071370" cy="1294765"/>
                          </a:xfrm>
                          <a:prstGeom prst="rect">
                            <a:avLst/>
                          </a:prstGeom>
                        </pic:spPr>
                      </pic:pic>
                    </a:graphicData>
                  </a:graphic>
                </wp:inline>
              </w:drawing>
            </w:r>
          </w:p>
          <w:p w14:paraId="11F8A332">
            <w:pPr>
              <w:spacing w:after="40" w:line="252" w:lineRule="auto"/>
              <w:rPr>
                <w:rFonts w:hint="default" w:ascii="Times New Roman" w:hAnsi="Times New Roman" w:cs="Times New Roman"/>
              </w:rPr>
            </w:pPr>
            <w:r>
              <w:rPr>
                <w:rFonts w:hint="default" w:ascii="Times New Roman" w:hAnsi="Times New Roman" w:cs="Times New Roman"/>
              </w:rPr>
              <w:t>A08.png/16bd8</w:t>
            </w:r>
            <w:r>
              <w:rPr>
                <w:rFonts w:hint="default" w:ascii="Times New Roman" w:hAnsi="Times New Roman" w:cs="Times New Roman"/>
                <w:lang w:val="vi-VN"/>
              </w:rPr>
              <w:t>2</w:t>
            </w:r>
            <w:r>
              <w:rPr>
                <w:rFonts w:hint="default" w:ascii="Times New Roman" w:hAnsi="Times New Roman" w:cs="Times New Roman"/>
              </w:rPr>
              <w:t>6</w:t>
            </w:r>
          </w:p>
        </w:tc>
      </w:tr>
      <w:tr w14:paraId="5207E4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BABFD9A">
            <w:pPr>
              <w:spacing w:after="40" w:line="252" w:lineRule="auto"/>
              <w:jc w:val="center"/>
              <w:rPr>
                <w:rFonts w:hint="default" w:ascii="Times New Roman" w:hAnsi="Times New Roman" w:cs="Times New Roman"/>
              </w:rPr>
            </w:pPr>
            <w:r>
              <w:rPr>
                <w:rFonts w:hint="default" w:ascii="Times New Roman" w:hAnsi="Times New Roman" w:cs="Times New Roman"/>
              </w:rPr>
              <w:t>A09</w:t>
            </w:r>
          </w:p>
        </w:tc>
        <w:tc>
          <w:tcPr>
            <w:tcW w:w="3231" w:type="dxa"/>
            <w:vAlign w:val="center"/>
          </w:tcPr>
          <w:p w14:paraId="78442E7E">
            <w:pPr>
              <w:spacing w:after="40" w:line="252" w:lineRule="auto"/>
              <w:rPr>
                <w:rFonts w:hint="default" w:ascii="Times New Roman" w:hAnsi="Times New Roman" w:cs="Times New Roman"/>
              </w:rPr>
            </w:pPr>
            <w:r>
              <w:rPr>
                <w:rFonts w:hint="default" w:ascii="Times New Roman" w:hAnsi="Times New Roman" w:cs="Times New Roman"/>
              </w:rPr>
              <w:t>d=[0, 7];</w:t>
            </w:r>
          </w:p>
          <w:p w14:paraId="502CD669">
            <w:pPr>
              <w:spacing w:after="40" w:line="252" w:lineRule="auto"/>
              <w:rPr>
                <w:rFonts w:hint="default" w:ascii="Times New Roman" w:hAnsi="Times New Roman" w:cs="Times New Roman"/>
              </w:rPr>
            </w:pPr>
            <w:r>
              <w:rPr>
                <w:rFonts w:hint="default" w:ascii="Times New Roman" w:hAnsi="Times New Roman" w:cs="Times New Roman"/>
              </w:rPr>
              <w:t>duong=[1, 2]; tong=7</w:t>
            </w:r>
          </w:p>
        </w:tc>
        <w:tc>
          <w:tcPr>
            <w:tcW w:w="1417" w:type="dxa"/>
            <w:vAlign w:val="center"/>
          </w:tcPr>
          <w:p w14:paraId="632A4F56">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047511FF">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17542981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98184" name="Hình ảnh 1"/>
                          <pic:cNvPicPr>
                            <a:picLocks noChangeAspect="1"/>
                          </pic:cNvPicPr>
                        </pic:nvPicPr>
                        <pic:blipFill>
                          <a:blip r:embed="rId21"/>
                          <a:stretch>
                            <a:fillRect/>
                          </a:stretch>
                        </pic:blipFill>
                        <pic:spPr>
                          <a:xfrm>
                            <a:off x="0" y="0"/>
                            <a:ext cx="2071370" cy="1294765"/>
                          </a:xfrm>
                          <a:prstGeom prst="rect">
                            <a:avLst/>
                          </a:prstGeom>
                        </pic:spPr>
                      </pic:pic>
                    </a:graphicData>
                  </a:graphic>
                </wp:inline>
              </w:drawing>
            </w:r>
          </w:p>
          <w:p w14:paraId="6932843C">
            <w:pPr>
              <w:spacing w:after="40" w:line="252" w:lineRule="auto"/>
              <w:rPr>
                <w:rFonts w:hint="default" w:ascii="Times New Roman" w:hAnsi="Times New Roman" w:cs="Times New Roman"/>
              </w:rPr>
            </w:pPr>
            <w:r>
              <w:rPr>
                <w:rFonts w:hint="default" w:ascii="Times New Roman" w:hAnsi="Times New Roman" w:cs="Times New Roman"/>
              </w:rPr>
              <w:t>A09.png/16bd8</w:t>
            </w:r>
            <w:r>
              <w:rPr>
                <w:rFonts w:hint="default" w:ascii="Times New Roman" w:hAnsi="Times New Roman" w:cs="Times New Roman"/>
                <w:lang w:val="vi-VN"/>
              </w:rPr>
              <w:t>2</w:t>
            </w:r>
            <w:r>
              <w:rPr>
                <w:rFonts w:hint="default" w:ascii="Times New Roman" w:hAnsi="Times New Roman" w:cs="Times New Roman"/>
              </w:rPr>
              <w:t>6</w:t>
            </w:r>
          </w:p>
        </w:tc>
      </w:tr>
      <w:tr w14:paraId="3887F3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3D652F4">
            <w:pPr>
              <w:spacing w:after="40" w:line="252" w:lineRule="auto"/>
              <w:jc w:val="center"/>
              <w:rPr>
                <w:rFonts w:hint="default" w:ascii="Times New Roman" w:hAnsi="Times New Roman" w:cs="Times New Roman"/>
              </w:rPr>
            </w:pPr>
            <w:r>
              <w:rPr>
                <w:rFonts w:hint="default" w:ascii="Times New Roman" w:hAnsi="Times New Roman" w:cs="Times New Roman"/>
              </w:rPr>
              <w:t>A10</w:t>
            </w:r>
          </w:p>
        </w:tc>
        <w:tc>
          <w:tcPr>
            <w:tcW w:w="3231" w:type="dxa"/>
            <w:vAlign w:val="center"/>
          </w:tcPr>
          <w:p w14:paraId="7E3404DF">
            <w:pPr>
              <w:spacing w:after="40" w:line="252" w:lineRule="auto"/>
              <w:rPr>
                <w:rFonts w:hint="default" w:ascii="Times New Roman" w:hAnsi="Times New Roman" w:cs="Times New Roman"/>
              </w:rPr>
            </w:pPr>
            <w:r>
              <w:rPr>
                <w:rFonts w:hint="default" w:ascii="Times New Roman" w:hAnsi="Times New Roman" w:cs="Times New Roman"/>
              </w:rPr>
              <w:t>d=[0, 1, 2, 3];</w:t>
            </w:r>
          </w:p>
          <w:p w14:paraId="20391A8F">
            <w:pPr>
              <w:spacing w:after="40" w:line="252" w:lineRule="auto"/>
              <w:rPr>
                <w:rFonts w:hint="default" w:ascii="Times New Roman" w:hAnsi="Times New Roman" w:cs="Times New Roman"/>
              </w:rPr>
            </w:pPr>
            <w:r>
              <w:rPr>
                <w:rFonts w:hint="default" w:ascii="Times New Roman" w:hAnsi="Times New Roman" w:cs="Times New Roman"/>
              </w:rPr>
              <w:t>duong=[1, 2, 3, 4]; tong=3</w:t>
            </w:r>
          </w:p>
        </w:tc>
        <w:tc>
          <w:tcPr>
            <w:tcW w:w="1417" w:type="dxa"/>
            <w:vAlign w:val="center"/>
          </w:tcPr>
          <w:p w14:paraId="49BC911A">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6500DD12">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12676052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05230" name="Hình ảnh 1"/>
                          <pic:cNvPicPr>
                            <a:picLocks noChangeAspect="1"/>
                          </pic:cNvPicPr>
                        </pic:nvPicPr>
                        <pic:blipFill>
                          <a:blip r:embed="rId22"/>
                          <a:stretch>
                            <a:fillRect/>
                          </a:stretch>
                        </pic:blipFill>
                        <pic:spPr>
                          <a:xfrm>
                            <a:off x="0" y="0"/>
                            <a:ext cx="2071370" cy="1294765"/>
                          </a:xfrm>
                          <a:prstGeom prst="rect">
                            <a:avLst/>
                          </a:prstGeom>
                        </pic:spPr>
                      </pic:pic>
                    </a:graphicData>
                  </a:graphic>
                </wp:inline>
              </w:drawing>
            </w:r>
          </w:p>
          <w:p w14:paraId="62177247">
            <w:pPr>
              <w:spacing w:after="40" w:line="252" w:lineRule="auto"/>
              <w:rPr>
                <w:rFonts w:hint="default" w:ascii="Times New Roman" w:hAnsi="Times New Roman" w:cs="Times New Roman"/>
              </w:rPr>
            </w:pPr>
            <w:r>
              <w:rPr>
                <w:rFonts w:hint="default" w:ascii="Times New Roman" w:hAnsi="Times New Roman" w:cs="Times New Roman"/>
              </w:rPr>
              <w:t>A10.png/16bd8</w:t>
            </w:r>
            <w:r>
              <w:rPr>
                <w:rFonts w:hint="default" w:ascii="Times New Roman" w:hAnsi="Times New Roman" w:cs="Times New Roman"/>
                <w:lang w:val="vi-VN"/>
              </w:rPr>
              <w:t>2</w:t>
            </w:r>
            <w:r>
              <w:rPr>
                <w:rFonts w:hint="default" w:ascii="Times New Roman" w:hAnsi="Times New Roman" w:cs="Times New Roman"/>
              </w:rPr>
              <w:t>6</w:t>
            </w:r>
          </w:p>
        </w:tc>
      </w:tr>
      <w:tr w14:paraId="2C80F7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2A28E71">
            <w:pPr>
              <w:spacing w:after="40" w:line="252" w:lineRule="auto"/>
              <w:jc w:val="center"/>
              <w:rPr>
                <w:rFonts w:hint="default" w:ascii="Times New Roman" w:hAnsi="Times New Roman" w:cs="Times New Roman"/>
              </w:rPr>
            </w:pPr>
            <w:r>
              <w:rPr>
                <w:rFonts w:hint="default" w:ascii="Times New Roman" w:hAnsi="Times New Roman" w:cs="Times New Roman"/>
              </w:rPr>
              <w:t>A11</w:t>
            </w:r>
          </w:p>
        </w:tc>
        <w:tc>
          <w:tcPr>
            <w:tcW w:w="3231" w:type="dxa"/>
            <w:vAlign w:val="center"/>
          </w:tcPr>
          <w:p w14:paraId="6387812E">
            <w:pPr>
              <w:spacing w:after="40" w:line="252" w:lineRule="auto"/>
              <w:rPr>
                <w:rFonts w:hint="default" w:ascii="Times New Roman" w:hAnsi="Times New Roman" w:cs="Times New Roman"/>
              </w:rPr>
            </w:pPr>
            <w:r>
              <w:rPr>
                <w:rFonts w:hint="default" w:ascii="Times New Roman" w:hAnsi="Times New Roman" w:cs="Times New Roman"/>
              </w:rPr>
              <w:t>d=[0, 5, INF, INF];</w:t>
            </w:r>
          </w:p>
          <w:p w14:paraId="413F713F">
            <w:pPr>
              <w:spacing w:after="40" w:line="252" w:lineRule="auto"/>
              <w:rPr>
                <w:rFonts w:hint="default" w:ascii="Times New Roman" w:hAnsi="Times New Roman" w:cs="Times New Roman"/>
              </w:rPr>
            </w:pPr>
            <w:r>
              <w:rPr>
                <w:rFonts w:hint="default" w:ascii="Times New Roman" w:hAnsi="Times New Roman" w:cs="Times New Roman"/>
              </w:rPr>
              <w:t>KHONG CO DUONG</w:t>
            </w:r>
          </w:p>
        </w:tc>
        <w:tc>
          <w:tcPr>
            <w:tcW w:w="1417" w:type="dxa"/>
            <w:vAlign w:val="center"/>
          </w:tcPr>
          <w:p w14:paraId="39E862D1">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356176E6">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4765"/>
                  <wp:effectExtent l="0" t="0" r="5080" b="635"/>
                  <wp:docPr id="1610494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94468" name="Hình ảnh 1"/>
                          <pic:cNvPicPr>
                            <a:picLocks noChangeAspect="1"/>
                          </pic:cNvPicPr>
                        </pic:nvPicPr>
                        <pic:blipFill>
                          <a:blip r:embed="rId23"/>
                          <a:stretch>
                            <a:fillRect/>
                          </a:stretch>
                        </pic:blipFill>
                        <pic:spPr>
                          <a:xfrm>
                            <a:off x="0" y="0"/>
                            <a:ext cx="2071370" cy="1294765"/>
                          </a:xfrm>
                          <a:prstGeom prst="rect">
                            <a:avLst/>
                          </a:prstGeom>
                        </pic:spPr>
                      </pic:pic>
                    </a:graphicData>
                  </a:graphic>
                </wp:inline>
              </w:drawing>
            </w:r>
          </w:p>
          <w:p w14:paraId="2323B91B">
            <w:pPr>
              <w:spacing w:after="40" w:line="252" w:lineRule="auto"/>
              <w:rPr>
                <w:rFonts w:hint="default" w:ascii="Times New Roman" w:hAnsi="Times New Roman" w:cs="Times New Roman"/>
              </w:rPr>
            </w:pPr>
            <w:r>
              <w:rPr>
                <w:rFonts w:hint="default" w:ascii="Times New Roman" w:hAnsi="Times New Roman" w:cs="Times New Roman"/>
              </w:rPr>
              <w:t>A11.png/16bd8</w:t>
            </w:r>
            <w:r>
              <w:rPr>
                <w:rFonts w:hint="default" w:ascii="Times New Roman" w:hAnsi="Times New Roman" w:cs="Times New Roman"/>
                <w:lang w:val="vi-VN"/>
              </w:rPr>
              <w:t>2</w:t>
            </w:r>
            <w:r>
              <w:rPr>
                <w:rFonts w:hint="default" w:ascii="Times New Roman" w:hAnsi="Times New Roman" w:cs="Times New Roman"/>
              </w:rPr>
              <w:t>6</w:t>
            </w:r>
          </w:p>
        </w:tc>
      </w:tr>
      <w:tr w14:paraId="59277E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AACA03D">
            <w:pPr>
              <w:spacing w:after="40" w:line="252" w:lineRule="auto"/>
              <w:jc w:val="center"/>
              <w:rPr>
                <w:rFonts w:hint="default" w:ascii="Times New Roman" w:hAnsi="Times New Roman" w:cs="Times New Roman"/>
              </w:rPr>
            </w:pPr>
            <w:r>
              <w:rPr>
                <w:rFonts w:hint="default" w:ascii="Times New Roman" w:hAnsi="Times New Roman" w:cs="Times New Roman"/>
              </w:rPr>
              <w:t>A12</w:t>
            </w:r>
          </w:p>
        </w:tc>
        <w:tc>
          <w:tcPr>
            <w:tcW w:w="3231" w:type="dxa"/>
            <w:vAlign w:val="center"/>
          </w:tcPr>
          <w:p w14:paraId="01D67F30">
            <w:pPr>
              <w:spacing w:after="40" w:line="252" w:lineRule="auto"/>
              <w:rPr>
                <w:rFonts w:hint="default" w:ascii="Times New Roman" w:hAnsi="Times New Roman" w:cs="Times New Roman"/>
              </w:rPr>
            </w:pPr>
            <w:r>
              <w:rPr>
                <w:rFonts w:hint="default" w:ascii="Times New Roman" w:hAnsi="Times New Roman" w:cs="Times New Roman"/>
              </w:rPr>
              <w:t>d=[0, 100, 50];</w:t>
            </w:r>
          </w:p>
          <w:p w14:paraId="7B8C4628">
            <w:pPr>
              <w:spacing w:after="40" w:line="252" w:lineRule="auto"/>
              <w:rPr>
                <w:rFonts w:hint="default" w:ascii="Times New Roman" w:hAnsi="Times New Roman" w:cs="Times New Roman"/>
              </w:rPr>
            </w:pPr>
            <w:r>
              <w:rPr>
                <w:rFonts w:hint="default" w:ascii="Times New Roman" w:hAnsi="Times New Roman" w:cs="Times New Roman"/>
              </w:rPr>
              <w:t>duong=[1, 3]; tong=50</w:t>
            </w:r>
          </w:p>
        </w:tc>
        <w:tc>
          <w:tcPr>
            <w:tcW w:w="1417" w:type="dxa"/>
            <w:vAlign w:val="center"/>
          </w:tcPr>
          <w:p w14:paraId="4F6C725A">
            <w:pPr>
              <w:spacing w:after="40" w:line="252" w:lineRule="auto"/>
              <w:rPr>
                <w:rFonts w:hint="default" w:ascii="Times New Roman" w:hAnsi="Times New Roman" w:cs="Times New Roman"/>
              </w:rPr>
            </w:pPr>
            <w:r>
              <w:rPr>
                <w:rFonts w:hint="default" w:ascii="Times New Roman" w:hAnsi="Times New Roman" w:cs="Times New Roman"/>
              </w:rPr>
              <w:t>PASS</w:t>
            </w:r>
          </w:p>
        </w:tc>
        <w:tc>
          <w:tcPr>
            <w:tcW w:w="3540" w:type="dxa"/>
            <w:vAlign w:val="center"/>
          </w:tcPr>
          <w:p w14:paraId="7C075697">
            <w:pPr>
              <w:spacing w:after="40" w:line="252" w:lineRule="auto"/>
              <w:rPr>
                <w:rFonts w:hint="default" w:ascii="Times New Roman" w:hAnsi="Times New Roman" w:cs="Times New Roman"/>
              </w:rPr>
            </w:pPr>
            <w:r>
              <w:rPr>
                <w:rFonts w:hint="default" w:ascii="Times New Roman" w:hAnsi="Times New Roman" w:cs="Times New Roman"/>
              </w:rPr>
              <w:drawing>
                <wp:inline distT="0" distB="0" distL="0" distR="0">
                  <wp:extent cx="2071370" cy="1292225"/>
                  <wp:effectExtent l="0" t="0" r="5080" b="3175"/>
                  <wp:docPr id="15252370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7038" name="Hình ảnh 1"/>
                          <pic:cNvPicPr>
                            <a:picLocks noChangeAspect="1"/>
                          </pic:cNvPicPr>
                        </pic:nvPicPr>
                        <pic:blipFill>
                          <a:blip r:embed="rId24"/>
                          <a:stretch>
                            <a:fillRect/>
                          </a:stretch>
                        </pic:blipFill>
                        <pic:spPr>
                          <a:xfrm>
                            <a:off x="0" y="0"/>
                            <a:ext cx="2071370" cy="1292225"/>
                          </a:xfrm>
                          <a:prstGeom prst="rect">
                            <a:avLst/>
                          </a:prstGeom>
                        </pic:spPr>
                      </pic:pic>
                    </a:graphicData>
                  </a:graphic>
                </wp:inline>
              </w:drawing>
            </w:r>
          </w:p>
          <w:p w14:paraId="0E6BD06C">
            <w:pPr>
              <w:spacing w:after="40" w:line="252" w:lineRule="auto"/>
              <w:rPr>
                <w:rFonts w:hint="default" w:ascii="Times New Roman" w:hAnsi="Times New Roman" w:cs="Times New Roman"/>
              </w:rPr>
            </w:pPr>
            <w:r>
              <w:rPr>
                <w:rFonts w:hint="default" w:ascii="Times New Roman" w:hAnsi="Times New Roman" w:cs="Times New Roman"/>
              </w:rPr>
              <w:t>A12.png/16bd8</w:t>
            </w:r>
            <w:r>
              <w:rPr>
                <w:rFonts w:hint="default" w:ascii="Times New Roman" w:hAnsi="Times New Roman" w:cs="Times New Roman"/>
                <w:lang w:val="vi-VN"/>
              </w:rPr>
              <w:t>2</w:t>
            </w:r>
            <w:r>
              <w:rPr>
                <w:rFonts w:hint="default" w:ascii="Times New Roman" w:hAnsi="Times New Roman" w:cs="Times New Roman"/>
              </w:rPr>
              <w:t>6</w:t>
            </w:r>
          </w:p>
        </w:tc>
      </w:tr>
    </w:tbl>
    <w:p w14:paraId="5B1A8E42">
      <w:pPr>
        <w:pStyle w:val="171"/>
        <w:spacing w:before="0" w:line="240" w:lineRule="auto"/>
        <w:ind w:firstLine="0"/>
        <w:jc w:val="left"/>
        <w:rPr>
          <w:rFonts w:hint="default" w:ascii="Times New Roman" w:hAnsi="Times New Roman" w:cs="Times New Roman"/>
        </w:rPr>
      </w:pPr>
    </w:p>
    <w:p w14:paraId="24D07144">
      <w:pPr>
        <w:pStyle w:val="3"/>
        <w:pageBreakBefore/>
        <w:spacing w:before="0" w:after="100" w:line="269" w:lineRule="auto"/>
        <w:ind w:firstLine="0"/>
        <w:jc w:val="center"/>
        <w:rPr>
          <w:rFonts w:hint="default" w:ascii="Times New Roman" w:hAnsi="Times New Roman" w:cs="Times New Roman"/>
        </w:rPr>
      </w:pPr>
      <w:bookmarkStart w:id="54" w:name="_Toc243835362"/>
      <w:r>
        <w:rPr>
          <w:rFonts w:hint="default" w:ascii="Times New Roman" w:hAnsi="Times New Roman" w:cs="Times New Roman"/>
        </w:rPr>
        <w:t>4.3. Hai ví dụ trên phiếu</w:t>
      </w:r>
      <w:bookmarkEnd w:id="54"/>
    </w:p>
    <w:p w14:paraId="6B95F7C5">
      <w:pPr>
        <w:pStyle w:val="4"/>
        <w:rPr>
          <w:rFonts w:hint="default" w:ascii="Times New Roman" w:hAnsi="Times New Roman" w:cs="Times New Roman"/>
        </w:rPr>
      </w:pPr>
      <w:bookmarkStart w:id="55" w:name="_Toc243835363"/>
      <w:r>
        <w:rPr>
          <w:rFonts w:hint="default" w:ascii="Times New Roman" w:hAnsi="Times New Roman" w:cs="Times New Roman"/>
        </w:rPr>
        <w:t>4.3.1. Ví dụ 1 — VD01</w:t>
      </w:r>
      <w:bookmarkEnd w:id="55"/>
    </w:p>
    <w:p w14:paraId="030219BF">
      <w:pPr>
        <w:pStyle w:val="171"/>
        <w:rPr>
          <w:rFonts w:hint="default" w:ascii="Times New Roman" w:hAnsi="Times New Roman" w:cs="Times New Roman"/>
        </w:rPr>
      </w:pPr>
      <w:r>
        <w:rPr>
          <w:rFonts w:hint="default" w:ascii="Times New Roman" w:hAnsi="Times New Roman" w:cs="Times New Roman"/>
        </w:rPr>
        <w:t xml:space="preserve">Input: </w:t>
      </w:r>
      <w:sdt>
        <w:sdtPr>
          <w:rPr>
            <w:rFonts w:hint="default" w:ascii="Times New Roman" w:hAnsi="Times New Roman" w:cs="Times New Roman"/>
          </w:rPr>
          <w:alias w:val="…"/>
          <w:tag w:val="SV_0258"/>
          <w:id w:val="700258"/>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Expected: </w:t>
      </w:r>
      <w:sdt>
        <w:sdtPr>
          <w:rPr>
            <w:rFonts w:hint="default" w:ascii="Times New Roman" w:hAnsi="Times New Roman" w:cs="Times New Roman"/>
          </w:rPr>
          <w:alias w:val="…"/>
          <w:tag w:val="SV_0259"/>
          <w:id w:val="700259"/>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xác định bằng </w:t>
      </w:r>
      <w:sdt>
        <w:sdtPr>
          <w:rPr>
            <w:rFonts w:hint="default" w:ascii="Times New Roman" w:hAnsi="Times New Roman" w:cs="Times New Roman"/>
          </w:rPr>
          <w:alias w:val="…"/>
          <w:tag w:val="SV_0260"/>
          <w:id w:val="700260"/>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Lệnh chạy: </w:t>
      </w:r>
      <w:sdt>
        <w:sdtPr>
          <w:rPr>
            <w:rFonts w:hint="default" w:ascii="Times New Roman" w:hAnsi="Times New Roman" w:cs="Times New Roman"/>
          </w:rPr>
          <w:alias w:val="…"/>
          <w:tag w:val="SV_0261"/>
          <w:id w:val="700261"/>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Actual: </w:t>
      </w:r>
      <w:sdt>
        <w:sdtPr>
          <w:rPr>
            <w:rFonts w:hint="default" w:ascii="Times New Roman" w:hAnsi="Times New Roman" w:cs="Times New Roman"/>
          </w:rPr>
          <w:alias w:val="…"/>
          <w:tag w:val="SV_0262"/>
          <w:id w:val="700262"/>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Chèn A01 và viết &gt;=2 câu nhận xét, dẫn bảng lần vết nếu dùng cùng input.</w:t>
      </w:r>
    </w:p>
    <w:p w14:paraId="372269BD">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Input: 3 3</w:t>
      </w:r>
    </w:p>
    <w:p w14:paraId="389AE605">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 xml:space="preserve">          1 2 4</w:t>
      </w:r>
    </w:p>
    <w:p w14:paraId="4F6581AA">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 xml:space="preserve">          1 3 1</w:t>
      </w:r>
    </w:p>
    <w:p w14:paraId="08362262">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 xml:space="preserve">          3 2 2</w:t>
      </w:r>
    </w:p>
    <w:p w14:paraId="0E3C87AF">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 xml:space="preserve">          1 2</w:t>
      </w:r>
    </w:p>
    <w:p w14:paraId="432DFC3F">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Expected: d=[0, 3, 1]; duong=[1, 3, 2]; tong=3</w:t>
      </w:r>
    </w:p>
    <w:p w14:paraId="5632D527">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Lệnh chạy:dijkstra &lt; in_A01.txt.</w:t>
      </w:r>
    </w:p>
    <w:p w14:paraId="41244685">
      <w:pPr>
        <w:pStyle w:val="171"/>
        <w:spacing w:after="100" w:line="269" w:lineRule="auto"/>
        <w:ind w:left="720" w:firstLine="0"/>
        <w:rPr>
          <w:rFonts w:hint="default" w:ascii="Times New Roman" w:hAnsi="Times New Roman" w:cs="Times New Roman"/>
        </w:rPr>
      </w:pPr>
      <w:r>
        <w:rPr>
          <w:rFonts w:hint="default" w:ascii="Times New Roman" w:hAnsi="Times New Roman" w:cs="Times New Roman"/>
        </w:rPr>
        <w:t>Actual: d=[0, 3, 1]; duong=[1, 3, 2]; tong=3</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7A6173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27B23329">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1 CỦA SINH VIÊN TẠI ĐÂY"/>
                <w:tag w:val="SV_0264"/>
                <w:id w:val="700264"/>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36315"/>
                      <wp:effectExtent l="0" t="0" r="0" b="6985"/>
                      <wp:docPr id="6987532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53274" name="Hình ảnh 1"/>
                              <pic:cNvPicPr>
                                <a:picLocks noChangeAspect="1"/>
                              </pic:cNvPicPr>
                            </pic:nvPicPr>
                            <pic:blipFill>
                              <a:blip r:embed="rId25"/>
                              <a:stretch>
                                <a:fillRect/>
                              </a:stretch>
                            </pic:blipFill>
                            <pic:spPr>
                              <a:xfrm>
                                <a:off x="0" y="0"/>
                                <a:ext cx="5658485" cy="3536315"/>
                              </a:xfrm>
                              <a:prstGeom prst="rect">
                                <a:avLst/>
                              </a:prstGeom>
                            </pic:spPr>
                          </pic:pic>
                        </a:graphicData>
                      </a:graphic>
                    </wp:inline>
                  </w:drawing>
                </w:r>
              </w:sdtContent>
            </w:sdt>
          </w:p>
        </w:tc>
      </w:tr>
    </w:tbl>
    <w:p w14:paraId="07940EA8">
      <w:pPr>
        <w:pStyle w:val="177"/>
        <w:spacing w:before="80" w:after="100" w:line="269" w:lineRule="auto"/>
        <w:rPr>
          <w:rFonts w:hint="default" w:ascii="Times New Roman" w:hAnsi="Times New Roman" w:cs="Times New Roman"/>
        </w:rPr>
      </w:pPr>
      <w:bookmarkStart w:id="56" w:name="_Toc243125665"/>
      <w:r>
        <w:rPr>
          <w:rFonts w:hint="default" w:ascii="Times New Roman" w:hAnsi="Times New Roman" w:cs="Times New Roman"/>
        </w:rPr>
        <w:t>Hình 4.1 Ví dụ 1</w:t>
      </w:r>
      <w:bookmarkEnd w:id="56"/>
      <w:r>
        <w:rPr>
          <w:rFonts w:hint="default" w:ascii="Times New Roman" w:hAnsi="Times New Roman" w:cs="Times New Roman"/>
        </w:rPr>
        <w:t xml:space="preserve"> – VD01</w:t>
      </w:r>
    </w:p>
    <w:p w14:paraId="56030258">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266"/>
          <w:id w:val="700266"/>
          <w:text w:multiLine="1"/>
        </w:sdtPr>
        <w:sdtEndPr>
          <w:rPr>
            <w:rFonts w:hint="default" w:ascii="Times New Roman" w:hAnsi="Times New Roman" w:cs="Times New Roman"/>
          </w:rPr>
        </w:sdtEndPr>
        <w:sdtContent>
          <w:r>
            <w:rPr>
              <w:rFonts w:hint="default" w:ascii="Times New Roman" w:hAnsi="Times New Roman" w:cs="Times New Roman"/>
            </w:rPr>
            <w:t>Nhận xét kỹ thuật: Thuật toán đã thực hiện nới lỏng thành công qua đỉnh trung gian 3 để thu được tổng trọng số bằng 3, tối ưu hơn so với việc đi trực tiếp cạnh 1–2 có trọng số bằng 4. Kết quả thực thi thực tế trùng khớp hoàn toàn với tính toán lý thuyết và kỳ vọng của Ví dụ 1 trên phiếu giao đề tài.</w:t>
          </w:r>
        </w:sdtContent>
      </w:sdt>
    </w:p>
    <w:p w14:paraId="4C7DD677">
      <w:pPr>
        <w:pStyle w:val="4"/>
        <w:rPr>
          <w:rFonts w:hint="default" w:ascii="Times New Roman" w:hAnsi="Times New Roman" w:cs="Times New Roman"/>
        </w:rPr>
      </w:pPr>
      <w:bookmarkStart w:id="57" w:name="_Toc243835364"/>
      <w:r>
        <w:rPr>
          <w:rFonts w:hint="default" w:ascii="Times New Roman" w:hAnsi="Times New Roman" w:cs="Times New Roman"/>
        </w:rPr>
        <w:t>4.3.2. Ví dụ 2 — VD02</w:t>
      </w:r>
      <w:bookmarkEnd w:id="57"/>
    </w:p>
    <w:p w14:paraId="1FED761C">
      <w:pPr>
        <w:pStyle w:val="171"/>
        <w:rPr>
          <w:rFonts w:hint="default" w:ascii="Times New Roman" w:hAnsi="Times New Roman" w:cs="Times New Roman"/>
        </w:rPr>
      </w:pPr>
      <w:r>
        <w:rPr>
          <w:rFonts w:hint="default" w:ascii="Times New Roman" w:hAnsi="Times New Roman" w:cs="Times New Roman"/>
        </w:rPr>
        <w:t xml:space="preserve">Input: </w:t>
      </w:r>
      <w:sdt>
        <w:sdtPr>
          <w:rPr>
            <w:rFonts w:hint="default" w:ascii="Times New Roman" w:hAnsi="Times New Roman" w:cs="Times New Roman"/>
          </w:rPr>
          <w:alias w:val="…"/>
          <w:tag w:val="SV_0267"/>
          <w:id w:val="700267"/>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Expected: </w:t>
      </w:r>
      <w:sdt>
        <w:sdtPr>
          <w:rPr>
            <w:rFonts w:hint="default" w:ascii="Times New Roman" w:hAnsi="Times New Roman" w:cs="Times New Roman"/>
          </w:rPr>
          <w:alias w:val="…"/>
          <w:tag w:val="SV_0268"/>
          <w:id w:val="700268"/>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xác định bằng </w:t>
      </w:r>
      <w:sdt>
        <w:sdtPr>
          <w:rPr>
            <w:rFonts w:hint="default" w:ascii="Times New Roman" w:hAnsi="Times New Roman" w:cs="Times New Roman"/>
          </w:rPr>
          <w:alias w:val="…"/>
          <w:tag w:val="SV_0269"/>
          <w:id w:val="700269"/>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Lệnh chạy: </w:t>
      </w:r>
      <w:sdt>
        <w:sdtPr>
          <w:rPr>
            <w:rFonts w:hint="default" w:ascii="Times New Roman" w:hAnsi="Times New Roman" w:cs="Times New Roman"/>
          </w:rPr>
          <w:alias w:val="…"/>
          <w:tag w:val="SV_0270"/>
          <w:id w:val="700270"/>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xml:space="preserve">. Actual: </w:t>
      </w:r>
      <w:sdt>
        <w:sdtPr>
          <w:rPr>
            <w:rFonts w:hint="default" w:ascii="Times New Roman" w:hAnsi="Times New Roman" w:cs="Times New Roman"/>
          </w:rPr>
          <w:alias w:val="…"/>
          <w:tag w:val="SV_0271"/>
          <w:id w:val="700271"/>
          <w:text w:multiLine="1"/>
        </w:sdtPr>
        <w:sdtEndPr>
          <w:rPr>
            <w:rFonts w:hint="default" w:ascii="Times New Roman" w:hAnsi="Times New Roman" w:cs="Times New Roman"/>
          </w:rPr>
        </w:sdtEndPr>
        <w:sdtContent>
          <w:r>
            <w:rPr>
              <w:rFonts w:hint="default" w:ascii="Times New Roman" w:hAnsi="Times New Roman" w:cs="Times New Roman"/>
            </w:rPr>
            <w:t>[…]</w:t>
          </w:r>
        </w:sdtContent>
      </w:sdt>
      <w:r>
        <w:rPr>
          <w:rFonts w:hint="default" w:ascii="Times New Roman" w:hAnsi="Times New Roman" w:cs="Times New Roman"/>
        </w:rPr>
        <w:t>. Chèn A02 và giải thích khác biệt về trạng thái/nhánh xử lý so với VD01.</w:t>
      </w:r>
    </w:p>
    <w:p w14:paraId="23111C2E">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72"/>
          <w:id w:val="700272"/>
          <w:text w:multiLine="1"/>
        </w:sdtPr>
        <w:sdtEndPr>
          <w:rPr>
            <w:rFonts w:hint="default" w:ascii="Times New Roman" w:hAnsi="Times New Roman" w:cs="Times New Roman"/>
          </w:rPr>
        </w:sdtEndPr>
        <w:sdtContent>
          <w:r>
            <w:rPr>
              <w:rFonts w:hint="default" w:ascii="Times New Roman" w:hAnsi="Times New Roman" w:cs="Times New Roman"/>
            </w:rPr>
            <w:t>Input: 3 1</w:t>
          </w:r>
          <w:r>
            <w:rPr>
              <w:rFonts w:hint="default" w:ascii="Times New Roman" w:hAnsi="Times New Roman" w:cs="Times New Roman"/>
            </w:rPr>
            <w:br w:type="textWrapping"/>
          </w:r>
          <w:r>
            <w:rPr>
              <w:rFonts w:hint="default" w:ascii="Times New Roman" w:hAnsi="Times New Roman" w:cs="Times New Roman"/>
            </w:rPr>
            <w:t xml:space="preserve">          1 2 5</w:t>
          </w:r>
          <w:r>
            <w:rPr>
              <w:rFonts w:hint="default" w:ascii="Times New Roman" w:hAnsi="Times New Roman" w:cs="Times New Roman"/>
            </w:rPr>
            <w:br w:type="textWrapping"/>
          </w:r>
          <w:r>
            <w:rPr>
              <w:rFonts w:hint="default" w:ascii="Times New Roman" w:hAnsi="Times New Roman" w:cs="Times New Roman"/>
            </w:rPr>
            <w:t xml:space="preserve">          1 3</w:t>
          </w:r>
          <w:r>
            <w:rPr>
              <w:rFonts w:hint="default" w:ascii="Times New Roman" w:hAnsi="Times New Roman" w:cs="Times New Roman"/>
            </w:rPr>
            <w:br w:type="textWrapping"/>
          </w:r>
          <w:r>
            <w:rPr>
              <w:rFonts w:hint="default" w:ascii="Times New Roman" w:hAnsi="Times New Roman" w:cs="Times New Roman"/>
            </w:rPr>
            <w:t>Expected: d=[0, 5, INF]; KHONG CO DUONG</w:t>
          </w:r>
          <w:r>
            <w:rPr>
              <w:rFonts w:hint="default" w:ascii="Times New Roman" w:hAnsi="Times New Roman" w:cs="Times New Roman"/>
            </w:rPr>
            <w:br w:type="textWrapping"/>
          </w:r>
          <w:r>
            <w:rPr>
              <w:rFonts w:hint="default" w:ascii="Times New Roman" w:hAnsi="Times New Roman" w:cs="Times New Roman"/>
            </w:rPr>
            <w:t>Lệnh chạy dijkstra &lt; in_A02.txt</w:t>
          </w:r>
          <w:r>
            <w:rPr>
              <w:rFonts w:hint="default" w:ascii="Times New Roman" w:hAnsi="Times New Roman" w:cs="Times New Roman"/>
            </w:rPr>
            <w:br w:type="textWrapping"/>
          </w:r>
          <w:r>
            <w:rPr>
              <w:rFonts w:hint="default" w:ascii="Times New Roman" w:hAnsi="Times New Roman" w:cs="Times New Roman"/>
            </w:rPr>
            <w:t>Actual: d=[0, 5, INF]; KHONG CO DUONG</w:t>
          </w:r>
        </w:sdtContent>
      </w:sdt>
    </w:p>
    <w:p w14:paraId="6272C921">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Cho hình sang trang tiếp theo nếu hai ảnh không đủ rõ; không thu nhỏ chữ đầu ra để giữ một trang.</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1ABF53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689AEE92">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2 CỦA SINH VIÊN TẠI ĐÂY"/>
                <w:tag w:val="SV_0273"/>
                <w:id w:val="700273"/>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24885"/>
                      <wp:effectExtent l="0" t="0" r="0" b="0"/>
                      <wp:docPr id="1621102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02876" name="Hình ảnh 1"/>
                              <pic:cNvPicPr>
                                <a:picLocks noChangeAspect="1"/>
                              </pic:cNvPicPr>
                            </pic:nvPicPr>
                            <pic:blipFill>
                              <a:blip r:embed="rId26"/>
                              <a:stretch>
                                <a:fillRect/>
                              </a:stretch>
                            </pic:blipFill>
                            <pic:spPr>
                              <a:xfrm>
                                <a:off x="0" y="0"/>
                                <a:ext cx="5658485" cy="3524885"/>
                              </a:xfrm>
                              <a:prstGeom prst="rect">
                                <a:avLst/>
                              </a:prstGeom>
                            </pic:spPr>
                          </pic:pic>
                        </a:graphicData>
                      </a:graphic>
                    </wp:inline>
                  </w:drawing>
                </w:r>
              </w:sdtContent>
            </w:sdt>
          </w:p>
        </w:tc>
      </w:tr>
    </w:tbl>
    <w:p w14:paraId="38ED3DEC">
      <w:pPr>
        <w:pStyle w:val="177"/>
        <w:spacing w:before="80" w:after="100" w:line="269" w:lineRule="auto"/>
        <w:rPr>
          <w:rFonts w:hint="default" w:ascii="Times New Roman" w:hAnsi="Times New Roman" w:cs="Times New Roman"/>
        </w:rPr>
      </w:pPr>
      <w:bookmarkStart w:id="58" w:name="_Toc243125666"/>
      <w:r>
        <w:rPr>
          <w:rFonts w:hint="default" w:ascii="Times New Roman" w:hAnsi="Times New Roman" w:cs="Times New Roman"/>
        </w:rPr>
        <w:t xml:space="preserve">Hình 4.2 Ví dụ 2 </w:t>
      </w:r>
      <w:sdt>
        <w:sdtPr>
          <w:rPr>
            <w:rFonts w:hint="default" w:ascii="Times New Roman" w:hAnsi="Times New Roman" w:cs="Times New Roman"/>
          </w:rPr>
          <w:alias w:val="MÃ CA HOẶC ĐỐI TƯỢNG"/>
          <w:tag w:val="SV_0274"/>
          <w:id w:val="700274"/>
          <w:text w:multiLine="1"/>
        </w:sdtPr>
        <w:sdtEndPr>
          <w:rPr>
            <w:rFonts w:hint="default" w:ascii="Times New Roman" w:hAnsi="Times New Roman" w:cs="Times New Roman"/>
          </w:rPr>
        </w:sdtEndPr>
        <w:sdtContent>
          <w:r>
            <w:rPr>
              <w:rFonts w:hint="default" w:ascii="Times New Roman" w:hAnsi="Times New Roman" w:cs="Times New Roman"/>
            </w:rPr>
            <w:t>– VD02</w:t>
          </w:r>
        </w:sdtContent>
      </w:sdt>
      <w:bookmarkEnd w:id="58"/>
    </w:p>
    <w:p w14:paraId="006D503E">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275"/>
          <w:id w:val="700275"/>
          <w:text w:multiLine="1"/>
        </w:sdtPr>
        <w:sdtEndPr>
          <w:rPr>
            <w:rFonts w:hint="default" w:ascii="Times New Roman" w:hAnsi="Times New Roman" w:cs="Times New Roman"/>
          </w:rPr>
        </w:sdtEndPr>
        <w:sdtContent>
          <w:r>
            <w:rPr>
              <w:rFonts w:hint="default" w:ascii="Times New Roman" w:hAnsi="Times New Roman" w:cs="Times New Roman"/>
            </w:rPr>
            <w:t>Nhận xét kỹ thuật: Đỉnh 3 hoàn toàn không có cạnh nối liên thông tới thành phần chứa đỉnh nguồn 1, do đó giá trị khoảng cách giữ nguyên INF. Chương trình nhận diện chính xác trường hợp không có đường đi và xuất câu thông báo KHONG CO DUONG đúng quy chuẩn.</w:t>
          </w:r>
        </w:sdtContent>
      </w:sdt>
    </w:p>
    <w:p w14:paraId="7CAC1544">
      <w:pPr>
        <w:pStyle w:val="3"/>
        <w:pageBreakBefore/>
        <w:spacing w:before="0" w:after="100" w:line="269" w:lineRule="auto"/>
        <w:ind w:firstLine="0"/>
        <w:jc w:val="center"/>
        <w:rPr>
          <w:rFonts w:hint="default" w:ascii="Times New Roman" w:hAnsi="Times New Roman" w:cs="Times New Roman"/>
        </w:rPr>
      </w:pPr>
      <w:bookmarkStart w:id="59" w:name="_Toc243835365"/>
      <w:r>
        <w:rPr>
          <w:rFonts w:hint="default" w:ascii="Times New Roman" w:hAnsi="Times New Roman" w:cs="Times New Roman"/>
        </w:rPr>
        <w:t>4.4. Hai ca sinh viên tự thiết kế</w:t>
      </w:r>
      <w:bookmarkEnd w:id="59"/>
    </w:p>
    <w:p w14:paraId="70B8BB20">
      <w:pPr>
        <w:pStyle w:val="4"/>
        <w:rPr>
          <w:rFonts w:hint="default" w:ascii="Times New Roman" w:hAnsi="Times New Roman" w:cs="Times New Roman"/>
        </w:rPr>
      </w:pPr>
      <w:bookmarkStart w:id="60" w:name="_Toc243835366"/>
      <w:r>
        <w:rPr>
          <w:rFonts w:hint="default" w:ascii="Times New Roman" w:hAnsi="Times New Roman" w:cs="Times New Roman"/>
        </w:rPr>
        <w:t>4.4.1. Ca TK01</w:t>
      </w:r>
      <w:bookmarkEnd w:id="60"/>
    </w:p>
    <w:p w14:paraId="79EFB5E1">
      <w:pPr>
        <w:pStyle w:val="171"/>
        <w:rPr>
          <w:rFonts w:hint="default" w:ascii="Times New Roman" w:hAnsi="Times New Roman" w:cs="Times New Roman"/>
        </w:rPr>
      </w:pPr>
      <w:r>
        <w:rPr>
          <w:rFonts w:hint="default" w:ascii="Times New Roman" w:hAnsi="Times New Roman" w:cs="Times New Roman"/>
        </w:rPr>
        <w:t>Nêu mục đích, input đầy đủ và cách tính expected trước khi chạy. Chèn A03, đối chiếu actual và chỉ ra bước quan trọng.</w:t>
      </w:r>
    </w:p>
    <w:p w14:paraId="7C21714B">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76"/>
          <w:id w:val="700276"/>
          <w:text w:multiLine="1"/>
        </w:sdtPr>
        <w:sdtEndPr>
          <w:rPr>
            <w:rFonts w:hint="default" w:ascii="Times New Roman" w:hAnsi="Times New Roman" w:cs="Times New Roman"/>
          </w:rPr>
        </w:sdtEndPr>
        <w:sdtContent>
          <w:r>
            <w:rPr>
              <w:rFonts w:hint="default" w:ascii="Times New Roman" w:hAnsi="Times New Roman" w:cs="Times New Roman"/>
            </w:rPr>
            <w:t>Mục đích: Kiểm tra trên đồ thị 5 đỉnh có nhiều nhánh.</w:t>
          </w:r>
          <w:r>
            <w:rPr>
              <w:rFonts w:hint="default" w:ascii="Times New Roman" w:hAnsi="Times New Roman" w:cs="Times New Roman"/>
            </w:rPr>
            <w:br w:type="textWrapping"/>
          </w:r>
          <w:r>
            <w:rPr>
              <w:rFonts w:hint="default" w:ascii="Times New Roman" w:hAnsi="Times New Roman" w:cs="Times New Roman"/>
            </w:rPr>
            <w:t>Input: 5 4</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lang w:val="vi-VN"/>
            </w:rPr>
            <w:t xml:space="preserve"> </w:t>
          </w:r>
          <w:r>
            <w:rPr>
              <w:rFonts w:hint="default" w:ascii="Times New Roman" w:hAnsi="Times New Roman" w:cs="Times New Roman"/>
            </w:rPr>
            <w:t xml:space="preserve"> 1 2 10</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lang w:val="vi-VN"/>
            </w:rPr>
            <w:t xml:space="preserve"> </w:t>
          </w:r>
          <w:r>
            <w:rPr>
              <w:rFonts w:hint="default" w:ascii="Times New Roman" w:hAnsi="Times New Roman" w:cs="Times New Roman"/>
            </w:rPr>
            <w:t xml:space="preserve"> 1 3 5</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lang w:val="vi-VN"/>
            </w:rPr>
            <w:t xml:space="preserve"> </w:t>
          </w:r>
          <w:r>
            <w:rPr>
              <w:rFonts w:hint="default" w:ascii="Times New Roman" w:hAnsi="Times New Roman" w:cs="Times New Roman"/>
            </w:rPr>
            <w:t>1 4 8</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lang w:val="vi-VN"/>
            </w:rPr>
            <w:t xml:space="preserve"> </w:t>
          </w:r>
          <w:r>
            <w:rPr>
              <w:rFonts w:hint="default" w:ascii="Times New Roman" w:hAnsi="Times New Roman" w:cs="Times New Roman"/>
            </w:rPr>
            <w:t>1 5 2</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lang w:val="vi-VN"/>
            </w:rPr>
            <w:t xml:space="preserve"> </w:t>
          </w:r>
          <w:r>
            <w:rPr>
              <w:rFonts w:hint="default" w:ascii="Times New Roman" w:hAnsi="Times New Roman" w:cs="Times New Roman"/>
            </w:rPr>
            <w:t>2 5</w:t>
          </w:r>
          <w:r>
            <w:rPr>
              <w:rFonts w:hint="default" w:ascii="Times New Roman" w:hAnsi="Times New Roman" w:cs="Times New Roman"/>
            </w:rPr>
            <w:br w:type="textWrapping"/>
          </w:r>
          <w:r>
            <w:rPr>
              <w:rFonts w:hint="default" w:ascii="Times New Roman" w:hAnsi="Times New Roman" w:cs="Times New Roman"/>
            </w:rPr>
            <w:t>Expected: d=[10, 0, 15, 18, 12]; duong=[2, 1, 5]; tong=12</w:t>
          </w:r>
          <w:r>
            <w:rPr>
              <w:rFonts w:hint="default" w:ascii="Times New Roman" w:hAnsi="Times New Roman" w:cs="Times New Roman"/>
            </w:rPr>
            <w:br w:type="textWrapping"/>
          </w:r>
          <w:r>
            <w:rPr>
              <w:rFonts w:hint="default" w:ascii="Times New Roman" w:hAnsi="Times New Roman" w:cs="Times New Roman"/>
            </w:rPr>
            <w:t>Lệnh chạy: dijkstra &lt; in_A03.txt</w:t>
          </w:r>
          <w:r>
            <w:rPr>
              <w:rFonts w:hint="default" w:ascii="Times New Roman" w:hAnsi="Times New Roman" w:cs="Times New Roman"/>
            </w:rPr>
            <w:br w:type="textWrapping"/>
          </w:r>
          <w:r>
            <w:rPr>
              <w:rFonts w:hint="default" w:ascii="Times New Roman" w:hAnsi="Times New Roman" w:cs="Times New Roman"/>
            </w:rPr>
            <w:t>Actual: d=[10, 0, 15, 18, 12];</w:t>
          </w:r>
          <w:r>
            <w:rPr>
              <w:rFonts w:hint="default" w:ascii="Times New Roman" w:hAnsi="Times New Roman" w:cs="Times New Roman"/>
            </w:rPr>
            <w:br w:type="textWrapping"/>
          </w:r>
          <w:r>
            <w:rPr>
              <w:rFonts w:hint="default" w:ascii="Times New Roman" w:hAnsi="Times New Roman" w:cs="Times New Roman"/>
            </w:rPr>
            <w:t>duong=[2, 1, 5]; tong=12</w:t>
          </w:r>
        </w:sdtContent>
      </w:sdt>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032A1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2A04547E">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3 CỦA SINH VIÊN TẠI ĐÂY"/>
                <w:tag w:val="SV_0277"/>
                <w:id w:val="700277"/>
              </w:sdtPr>
              <w:sdtEndPr>
                <w:rPr>
                  <w:rFonts w:hint="default" w:ascii="Times New Roman" w:hAnsi="Times New Roman" w:cs="Times New Roman"/>
                </w:rPr>
              </w:sdtEndPr>
              <w:sdtContent>
                <w:r>
                  <w:rPr>
                    <w:rFonts w:hint="default" w:ascii="Times New Roman" w:hAnsi="Times New Roman" w:cs="Times New Roman"/>
                  </w:rPr>
                  <w:drawing>
                    <wp:inline distT="0" distB="0" distL="114300" distR="114300">
                      <wp:extent cx="5641975" cy="3526155"/>
                      <wp:effectExtent l="0" t="0" r="12065" b="9525"/>
                      <wp:docPr id="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6"/>
                              <pic:cNvPicPr>
                                <a:picLocks noChangeAspect="1"/>
                              </pic:cNvPicPr>
                            </pic:nvPicPr>
                            <pic:blipFill>
                              <a:blip r:embed="rId12"/>
                              <a:stretch>
                                <a:fillRect/>
                              </a:stretch>
                            </pic:blipFill>
                            <pic:spPr>
                              <a:xfrm>
                                <a:off x="0" y="0"/>
                                <a:ext cx="5641975" cy="3526155"/>
                              </a:xfrm>
                              <a:prstGeom prst="rect">
                                <a:avLst/>
                              </a:prstGeom>
                              <a:noFill/>
                              <a:ln>
                                <a:noFill/>
                              </a:ln>
                            </pic:spPr>
                          </pic:pic>
                        </a:graphicData>
                      </a:graphic>
                    </wp:inline>
                  </w:drawing>
                </w:r>
              </w:sdtContent>
            </w:sdt>
          </w:p>
        </w:tc>
      </w:tr>
    </w:tbl>
    <w:p w14:paraId="01D53564">
      <w:pPr>
        <w:pStyle w:val="177"/>
        <w:spacing w:before="80" w:after="100" w:line="269" w:lineRule="auto"/>
        <w:rPr>
          <w:rFonts w:hint="default" w:ascii="Times New Roman" w:hAnsi="Times New Roman" w:cs="Times New Roman"/>
        </w:rPr>
      </w:pPr>
      <w:bookmarkStart w:id="61" w:name="_Toc243125667"/>
      <w:r>
        <w:rPr>
          <w:rFonts w:hint="default" w:ascii="Times New Roman" w:hAnsi="Times New Roman" w:cs="Times New Roman"/>
        </w:rPr>
        <w:t xml:space="preserve">Hình 4.3 Ca tự thiết kế 1 </w:t>
      </w:r>
      <w:sdt>
        <w:sdtPr>
          <w:rPr>
            <w:rFonts w:hint="default" w:ascii="Times New Roman" w:hAnsi="Times New Roman" w:cs="Times New Roman"/>
          </w:rPr>
          <w:alias w:val="MÃ CA HOẶC ĐỐI TƯỢNG"/>
          <w:tag w:val="SV_0278"/>
          <w:id w:val="700278"/>
          <w:text w:multiLine="1"/>
        </w:sdtPr>
        <w:sdtEndPr>
          <w:rPr>
            <w:rFonts w:hint="default" w:ascii="Times New Roman" w:hAnsi="Times New Roman" w:cs="Times New Roman"/>
          </w:rPr>
        </w:sdtEndPr>
        <w:sdtContent>
          <w:r>
            <w:rPr>
              <w:rFonts w:hint="default" w:ascii="Times New Roman" w:hAnsi="Times New Roman" w:cs="Times New Roman"/>
            </w:rPr>
            <w:t>A03</w:t>
          </w:r>
        </w:sdtContent>
      </w:sdt>
      <w:bookmarkEnd w:id="61"/>
    </w:p>
    <w:p w14:paraId="6B6DECE8">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279"/>
          <w:id w:val="700279"/>
          <w:text w:multiLine="1"/>
        </w:sdtPr>
        <w:sdtEndPr>
          <w:rPr>
            <w:rFonts w:hint="default" w:ascii="Times New Roman" w:hAnsi="Times New Roman" w:cs="Times New Roman"/>
          </w:rPr>
        </w:sdtEndPr>
        <w:sdtContent>
          <w:r>
            <w:rPr>
              <w:rFonts w:hint="default" w:ascii="Times New Roman" w:hAnsi="Times New Roman" w:cs="Times New Roman"/>
            </w:rPr>
            <w:t>Nhận xét kỹ thuật: Thuật toán so sánh tuyến 1 → 2 → 4 (chi phí 1 + 2 = 3) với tuyến 1 → 3 → 4 (chi phí 4 + 1 = 5) và chọn đúng tuyến có chi phí nhỏ hơn. Mảng vết parent ghi nhận chính xác trình tự các đỉnh để dựng đường đi tối ưu.</w:t>
          </w:r>
        </w:sdtContent>
      </w:sdt>
    </w:p>
    <w:p w14:paraId="73267E3A">
      <w:pPr>
        <w:pStyle w:val="4"/>
        <w:rPr>
          <w:rFonts w:hint="default" w:ascii="Times New Roman" w:hAnsi="Times New Roman" w:cs="Times New Roman"/>
        </w:rPr>
      </w:pPr>
      <w:bookmarkStart w:id="62" w:name="_Toc243835367"/>
      <w:r>
        <w:rPr>
          <w:rFonts w:hint="default" w:ascii="Times New Roman" w:hAnsi="Times New Roman" w:cs="Times New Roman"/>
        </w:rPr>
        <w:t>4.4.2. Ca TK02</w:t>
      </w:r>
      <w:bookmarkEnd w:id="62"/>
    </w:p>
    <w:p w14:paraId="26C57CAB">
      <w:pPr>
        <w:pStyle w:val="171"/>
        <w:rPr>
          <w:rFonts w:hint="default" w:ascii="Times New Roman" w:hAnsi="Times New Roman" w:cs="Times New Roman"/>
        </w:rPr>
      </w:pPr>
      <w:r>
        <w:rPr>
          <w:rFonts w:hint="default" w:ascii="Times New Roman" w:hAnsi="Times New Roman" w:cs="Times New Roman"/>
        </w:rPr>
        <w:t>Thiết kế input có diễn tiến khác TK01 và hai ví dụ; giải thích vì sao ca bổ sung khả năng phát hiện lỗi. Chèn A04, ghi kết luận dựa expected/actual.</w:t>
      </w:r>
    </w:p>
    <w:p w14:paraId="014C80DF">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80"/>
          <w:id w:val="700280"/>
          <w:text w:multiLine="1"/>
        </w:sdtPr>
        <w:sdtEndPr>
          <w:rPr>
            <w:rFonts w:hint="default" w:ascii="Times New Roman" w:hAnsi="Times New Roman" w:cs="Times New Roman"/>
          </w:rPr>
        </w:sdtEndPr>
        <w:sdtContent>
          <w:r>
            <w:rPr>
              <w:rFonts w:hint="default" w:ascii="Times New Roman" w:hAnsi="Times New Roman" w:cs="Times New Roman"/>
            </w:rPr>
            <w:t>Mục đích: Kiểm tra đồ thị có chu trình (1-2-3-4-1).</w:t>
          </w:r>
          <w:r>
            <w:rPr>
              <w:rFonts w:hint="default" w:ascii="Times New Roman" w:hAnsi="Times New Roman" w:cs="Times New Roman"/>
            </w:rPr>
            <w:br w:type="textWrapping"/>
          </w:r>
          <w:r>
            <w:rPr>
              <w:rFonts w:hint="default" w:ascii="Times New Roman" w:hAnsi="Times New Roman" w:cs="Times New Roman"/>
            </w:rPr>
            <w:t>Input: 4 4</w:t>
          </w:r>
          <w:r>
            <w:rPr>
              <w:rFonts w:hint="default" w:ascii="Times New Roman" w:hAnsi="Times New Roman" w:cs="Times New Roman"/>
            </w:rPr>
            <w:br w:type="textWrapping"/>
          </w:r>
          <w:r>
            <w:rPr>
              <w:rFonts w:hint="default" w:ascii="Times New Roman" w:hAnsi="Times New Roman" w:cs="Times New Roman"/>
            </w:rPr>
            <w:t xml:space="preserve">          1 2 2</w:t>
          </w:r>
          <w:r>
            <w:rPr>
              <w:rFonts w:hint="default" w:ascii="Times New Roman" w:hAnsi="Times New Roman" w:cs="Times New Roman"/>
            </w:rPr>
            <w:br w:type="textWrapping"/>
          </w:r>
          <w:r>
            <w:rPr>
              <w:rFonts w:hint="default" w:ascii="Times New Roman" w:hAnsi="Times New Roman" w:cs="Times New Roman"/>
            </w:rPr>
            <w:t xml:space="preserve">           2 3 2</w:t>
          </w:r>
          <w:r>
            <w:rPr>
              <w:rFonts w:hint="default" w:ascii="Times New Roman" w:hAnsi="Times New Roman" w:cs="Times New Roman"/>
            </w:rPr>
            <w:br w:type="textWrapping"/>
          </w:r>
          <w:r>
            <w:rPr>
              <w:rFonts w:hint="default" w:ascii="Times New Roman" w:hAnsi="Times New Roman" w:cs="Times New Roman"/>
            </w:rPr>
            <w:t xml:space="preserve">           3 4 2</w:t>
          </w:r>
          <w:r>
            <w:rPr>
              <w:rFonts w:hint="default" w:ascii="Times New Roman" w:hAnsi="Times New Roman" w:cs="Times New Roman"/>
            </w:rPr>
            <w:br w:type="textWrapping"/>
          </w:r>
          <w:r>
            <w:rPr>
              <w:rFonts w:hint="default" w:ascii="Times New Roman" w:hAnsi="Times New Roman" w:cs="Times New Roman"/>
            </w:rPr>
            <w:t xml:space="preserve">           4 1 10</w:t>
          </w:r>
          <w:r>
            <w:rPr>
              <w:rFonts w:hint="default" w:ascii="Times New Roman" w:hAnsi="Times New Roman" w:cs="Times New Roman"/>
            </w:rPr>
            <w:br w:type="textWrapping"/>
          </w:r>
          <w:r>
            <w:rPr>
              <w:rFonts w:hint="default" w:ascii="Times New Roman" w:hAnsi="Times New Roman" w:cs="Times New Roman"/>
            </w:rPr>
            <w:t xml:space="preserve">           1 4</w:t>
          </w:r>
          <w:r>
            <w:rPr>
              <w:rFonts w:hint="default" w:ascii="Times New Roman" w:hAnsi="Times New Roman" w:cs="Times New Roman"/>
            </w:rPr>
            <w:br w:type="textWrapping"/>
          </w:r>
          <w:r>
            <w:rPr>
              <w:rFonts w:hint="default" w:ascii="Times New Roman" w:hAnsi="Times New Roman" w:cs="Times New Roman"/>
            </w:rPr>
            <w:t>Expected: d=[0, 2, 4, 6]; duong=[1, 2, 3, 4]; tong=6</w:t>
          </w:r>
          <w:r>
            <w:rPr>
              <w:rFonts w:hint="default" w:ascii="Times New Roman" w:hAnsi="Times New Roman" w:cs="Times New Roman"/>
            </w:rPr>
            <w:br w:type="textWrapping"/>
          </w:r>
          <w:r>
            <w:rPr>
              <w:rFonts w:hint="default" w:ascii="Times New Roman" w:hAnsi="Times New Roman" w:cs="Times New Roman"/>
            </w:rPr>
            <w:t>Lệnh chạy: dijkstra &lt; in_A04.txt</w:t>
          </w:r>
          <w:r>
            <w:rPr>
              <w:rFonts w:hint="default" w:ascii="Times New Roman" w:hAnsi="Times New Roman" w:cs="Times New Roman"/>
            </w:rPr>
            <w:br w:type="textWrapping"/>
          </w:r>
          <w:r>
            <w:rPr>
              <w:rFonts w:hint="default" w:ascii="Times New Roman" w:hAnsi="Times New Roman" w:cs="Times New Roman"/>
            </w:rPr>
            <w:t>Actual: d=[0, 2, 4, 6];</w:t>
          </w:r>
          <w:r>
            <w:rPr>
              <w:rFonts w:hint="default" w:ascii="Times New Roman" w:hAnsi="Times New Roman" w:cs="Times New Roman"/>
            </w:rPr>
            <w:br w:type="textWrapping"/>
          </w:r>
          <w:r>
            <w:rPr>
              <w:rFonts w:hint="default" w:ascii="Times New Roman" w:hAnsi="Times New Roman" w:cs="Times New Roman"/>
            </w:rPr>
            <w:t>duong=[1, 2, 3, 4]; tong=6</w:t>
          </w:r>
        </w:sdtContent>
      </w:sdt>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4FA638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6EF888D5">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4 CỦA SINH VIÊN TẠI ĐÂY"/>
                <w:tag w:val="SV_0281"/>
                <w:id w:val="700281"/>
              </w:sdtPr>
              <w:sdtEndPr>
                <w:rPr>
                  <w:rFonts w:hint="default" w:ascii="Times New Roman" w:hAnsi="Times New Roman" w:cs="Times New Roman"/>
                </w:rPr>
              </w:sdtEndPr>
              <w:sdtContent>
                <w:r>
                  <w:rPr>
                    <w:rFonts w:hint="default" w:ascii="Times New Roman" w:hAnsi="Times New Roman" w:cs="Times New Roman"/>
                  </w:rPr>
                  <w:drawing>
                    <wp:inline distT="0" distB="0" distL="114300" distR="114300">
                      <wp:extent cx="5641975" cy="3526155"/>
                      <wp:effectExtent l="0" t="0" r="12065" b="9525"/>
                      <wp:docPr id="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7"/>
                              <pic:cNvPicPr>
                                <a:picLocks noChangeAspect="1"/>
                              </pic:cNvPicPr>
                            </pic:nvPicPr>
                            <pic:blipFill>
                              <a:blip r:embed="rId27"/>
                              <a:stretch>
                                <a:fillRect/>
                              </a:stretch>
                            </pic:blipFill>
                            <pic:spPr>
                              <a:xfrm>
                                <a:off x="0" y="0"/>
                                <a:ext cx="5641975" cy="3526155"/>
                              </a:xfrm>
                              <a:prstGeom prst="rect">
                                <a:avLst/>
                              </a:prstGeom>
                              <a:noFill/>
                              <a:ln>
                                <a:noFill/>
                              </a:ln>
                            </pic:spPr>
                          </pic:pic>
                        </a:graphicData>
                      </a:graphic>
                    </wp:inline>
                  </w:drawing>
                </w:r>
              </w:sdtContent>
            </w:sdt>
          </w:p>
        </w:tc>
      </w:tr>
    </w:tbl>
    <w:p w14:paraId="36D0C73B">
      <w:pPr>
        <w:pStyle w:val="177"/>
        <w:spacing w:before="80" w:after="100" w:line="269" w:lineRule="auto"/>
        <w:rPr>
          <w:rFonts w:hint="default" w:ascii="Times New Roman" w:hAnsi="Times New Roman" w:cs="Times New Roman"/>
        </w:rPr>
      </w:pPr>
      <w:bookmarkStart w:id="63" w:name="_Toc243125668"/>
      <w:r>
        <w:rPr>
          <w:rFonts w:hint="default" w:ascii="Times New Roman" w:hAnsi="Times New Roman" w:cs="Times New Roman"/>
        </w:rPr>
        <w:t xml:space="preserve">Hình 4.4 Ca tự thiết kế 2 </w:t>
      </w:r>
      <w:sdt>
        <w:sdtPr>
          <w:rPr>
            <w:rFonts w:hint="default" w:ascii="Times New Roman" w:hAnsi="Times New Roman" w:cs="Times New Roman"/>
          </w:rPr>
          <w:alias w:val="MÃ CA HOẶC ĐỐI TƯỢNG"/>
          <w:tag w:val="SV_0282"/>
          <w:id w:val="700282"/>
          <w:text w:multiLine="1"/>
        </w:sdtPr>
        <w:sdtEndPr>
          <w:rPr>
            <w:rFonts w:hint="default" w:ascii="Times New Roman" w:hAnsi="Times New Roman" w:cs="Times New Roman"/>
          </w:rPr>
        </w:sdtEndPr>
        <w:sdtContent>
          <w:r>
            <w:rPr>
              <w:rFonts w:hint="default" w:ascii="Times New Roman" w:hAnsi="Times New Roman" w:cs="Times New Roman"/>
            </w:rPr>
            <w:t>A04</w:t>
          </w:r>
        </w:sdtContent>
      </w:sdt>
      <w:bookmarkEnd w:id="63"/>
    </w:p>
    <w:p w14:paraId="0277FD67">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283"/>
          <w:id w:val="700283"/>
          <w:text w:multiLine="1"/>
        </w:sdtPr>
        <w:sdtEndPr>
          <w:rPr>
            <w:rFonts w:hint="default" w:ascii="Times New Roman" w:hAnsi="Times New Roman" w:cs="Times New Roman"/>
          </w:rPr>
        </w:sdtEndPr>
        <w:sdtContent>
          <w:r>
            <w:rPr>
              <w:rFonts w:hint="default" w:ascii="Times New Roman" w:hAnsi="Times New Roman" w:cs="Times New Roman"/>
            </w:rPr>
            <w:t>Nhận xét kỹ thuật: Mặc dù đi trực tiếp qua cạnh 1–4 chỉ tốn 1 bước nhưng chi phí lên tới 10, thuật toán ưu tiên chọn đường đi qua 3 cạnh (1-2-3-4) có tổng chi phí nhỏ hơn là 6. Điều này minh chứng tính đúng đắn của Dijkstra so với BFS</w:t>
          </w:r>
        </w:sdtContent>
      </w:sdt>
    </w:p>
    <w:p w14:paraId="5040F929">
      <w:pPr>
        <w:pStyle w:val="3"/>
        <w:pageBreakBefore/>
        <w:spacing w:before="0" w:after="100" w:line="269" w:lineRule="auto"/>
        <w:ind w:firstLine="0"/>
        <w:jc w:val="center"/>
        <w:rPr>
          <w:rFonts w:hint="default" w:ascii="Times New Roman" w:hAnsi="Times New Roman" w:cs="Times New Roman"/>
        </w:rPr>
      </w:pPr>
      <w:bookmarkStart w:id="64" w:name="_Toc243835368"/>
      <w:r>
        <w:rPr>
          <w:rFonts w:hint="default" w:ascii="Times New Roman" w:hAnsi="Times New Roman" w:cs="Times New Roman"/>
        </w:rPr>
        <w:t>4.5. Ba ca biên phù hợp với đề tài</w:t>
      </w:r>
      <w:bookmarkEnd w:id="64"/>
    </w:p>
    <w:p w14:paraId="67A38232">
      <w:pPr>
        <w:pStyle w:val="4"/>
        <w:rPr>
          <w:rFonts w:hint="default" w:ascii="Times New Roman" w:hAnsi="Times New Roman" w:cs="Times New Roman"/>
        </w:rPr>
      </w:pPr>
      <w:bookmarkStart w:id="65" w:name="_Toc243835369"/>
      <w:r>
        <w:rPr>
          <w:rFonts w:hint="default" w:ascii="Times New Roman" w:hAnsi="Times New Roman" w:cs="Times New Roman"/>
        </w:rPr>
        <w:t>4.5.1. Ca BIEN01</w:t>
      </w:r>
      <w:bookmarkEnd w:id="65"/>
    </w:p>
    <w:p w14:paraId="06C6A304">
      <w:pPr>
        <w:pStyle w:val="171"/>
        <w:rPr>
          <w:rFonts w:hint="default" w:ascii="Times New Roman" w:hAnsi="Times New Roman" w:cs="Times New Roman"/>
        </w:rPr>
      </w:pPr>
      <w:r>
        <w:rPr>
          <w:rFonts w:hint="default" w:ascii="Times New Roman" w:hAnsi="Times New Roman" w:cs="Times New Roman"/>
        </w:rPr>
        <w:t>Chọn biên hợp lệ phù hợp với miền phiếu, nêu điều kiện tối thiểu hoặc nhánh đặc biệt được kiểm. Chèn A05, tính expected và giải thích actual.</w:t>
      </w:r>
    </w:p>
    <w:p w14:paraId="0D6884AE">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84"/>
          <w:id w:val="700284"/>
          <w:text w:multiLine="1"/>
        </w:sdtPr>
        <w:sdtEndPr>
          <w:rPr>
            <w:rFonts w:hint="default" w:ascii="Times New Roman" w:hAnsi="Times New Roman" w:cs="Times New Roman"/>
          </w:rPr>
        </w:sdtEndPr>
        <w:sdtContent>
          <w:r>
            <w:rPr>
              <w:rFonts w:hint="default" w:ascii="Times New Roman" w:hAnsi="Times New Roman" w:cs="Times New Roman"/>
            </w:rPr>
            <w:t>Điều kiện: Nguồn trùng đích (s=t).</w:t>
          </w:r>
          <w:r>
            <w:rPr>
              <w:rFonts w:hint="default" w:ascii="Times New Roman" w:hAnsi="Times New Roman" w:cs="Times New Roman"/>
            </w:rPr>
            <w:br w:type="textWrapping"/>
          </w:r>
          <w:r>
            <w:rPr>
              <w:rFonts w:hint="default" w:ascii="Times New Roman" w:hAnsi="Times New Roman" w:cs="Times New Roman"/>
            </w:rPr>
            <w:t>Input: 3 2</w:t>
          </w:r>
          <w:r>
            <w:rPr>
              <w:rFonts w:hint="default" w:ascii="Times New Roman" w:hAnsi="Times New Roman" w:cs="Times New Roman"/>
            </w:rPr>
            <w:br w:type="textWrapping"/>
          </w:r>
          <w:r>
            <w:rPr>
              <w:rFonts w:hint="default" w:ascii="Times New Roman" w:hAnsi="Times New Roman" w:cs="Times New Roman"/>
            </w:rPr>
            <w:t xml:space="preserve">          1 2 5</w:t>
          </w:r>
          <w:r>
            <w:rPr>
              <w:rFonts w:hint="default" w:ascii="Times New Roman" w:hAnsi="Times New Roman" w:cs="Times New Roman"/>
            </w:rPr>
            <w:br w:type="textWrapping"/>
          </w:r>
          <w:r>
            <w:rPr>
              <w:rFonts w:hint="default" w:ascii="Times New Roman" w:hAnsi="Times New Roman" w:cs="Times New Roman"/>
            </w:rPr>
            <w:t xml:space="preserve">          2 3 6</w:t>
          </w:r>
          <w:r>
            <w:rPr>
              <w:rFonts w:hint="default" w:ascii="Times New Roman" w:hAnsi="Times New Roman" w:cs="Times New Roman"/>
            </w:rPr>
            <w:br w:type="textWrapping"/>
          </w:r>
          <w:r>
            <w:rPr>
              <w:rFonts w:hint="default" w:ascii="Times New Roman" w:hAnsi="Times New Roman" w:cs="Times New Roman"/>
            </w:rPr>
            <w:t xml:space="preserve">          2 2</w:t>
          </w:r>
          <w:r>
            <w:rPr>
              <w:rFonts w:hint="default" w:ascii="Times New Roman" w:hAnsi="Times New Roman" w:cs="Times New Roman"/>
            </w:rPr>
            <w:br w:type="textWrapping"/>
          </w:r>
          <w:r>
            <w:rPr>
              <w:rFonts w:hint="default" w:ascii="Times New Roman" w:hAnsi="Times New Roman" w:cs="Times New Roman"/>
            </w:rPr>
            <w:t>Expected: d=[5, 0, 6]; duong=[2]; tong=0</w:t>
          </w:r>
          <w:r>
            <w:rPr>
              <w:rFonts w:hint="default" w:ascii="Times New Roman" w:hAnsi="Times New Roman" w:cs="Times New Roman"/>
            </w:rPr>
            <w:br w:type="textWrapping"/>
          </w:r>
          <w:r>
            <w:rPr>
              <w:rFonts w:hint="default" w:ascii="Times New Roman" w:hAnsi="Times New Roman" w:cs="Times New Roman"/>
            </w:rPr>
            <w:t>Actual: d= [5, 0, 6]; duong=[2]; tong= 0</w:t>
          </w:r>
          <w:r>
            <w:rPr>
              <w:rFonts w:hint="default" w:ascii="Times New Roman" w:hAnsi="Times New Roman" w:cs="Times New Roman"/>
            </w:rPr>
            <w:br w:type="textWrapping"/>
          </w:r>
          <w:r>
            <w:rPr>
              <w:rFonts w:hint="default" w:ascii="Times New Roman" w:hAnsi="Times New Roman" w:cs="Times New Roman"/>
            </w:rPr>
            <w:t>Lệnh chạy: dijkstra &lt; in_A0</w:t>
          </w:r>
          <w:r>
            <w:rPr>
              <w:rFonts w:hint="default" w:ascii="Times New Roman" w:hAnsi="Times New Roman" w:cs="Times New Roman"/>
              <w:lang w:val="vi-VN"/>
            </w:rPr>
            <w:t>5</w:t>
          </w:r>
          <w:r>
            <w:rPr>
              <w:rFonts w:hint="default" w:ascii="Times New Roman" w:hAnsi="Times New Roman" w:cs="Times New Roman"/>
            </w:rPr>
            <w:t>.txt</w:t>
          </w:r>
          <w:r>
            <w:rPr>
              <w:rFonts w:hint="default" w:ascii="Times New Roman" w:hAnsi="Times New Roman" w:cs="Times New Roman"/>
            </w:rPr>
            <w:br w:type="textWrapping"/>
          </w:r>
        </w:sdtContent>
      </w:sdt>
    </w:p>
    <w:p w14:paraId="7DB6D1D6">
      <w:pPr>
        <w:pStyle w:val="171"/>
        <w:rPr>
          <w:rFonts w:hint="default" w:ascii="Times New Roman" w:hAnsi="Times New Roman" w:cs="Times New Roman"/>
        </w:rPr>
      </w:pPr>
      <w:r>
        <w:rPr>
          <w:rFonts w:hint="default" w:ascii="Times New Roman" w:hAnsi="Times New Roman" w:cs="Times New Roman"/>
        </w:rPr>
        <w:t>Miền chính hẹp: có thể chọn biên của hàm con/validator thật và nêu lý do; không truyền input ngoài điều kiện cho lõi.</w:t>
      </w:r>
    </w:p>
    <w:p w14:paraId="699CFBA5">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85"/>
          <w:id w:val="700285"/>
          <w:text w:multiLine="1"/>
        </w:sdtPr>
        <w:sdtEndPr>
          <w:rPr>
            <w:rFonts w:hint="default" w:ascii="Times New Roman" w:hAnsi="Times New Roman" w:cs="Times New Roman"/>
          </w:rPr>
        </w:sdtEndPr>
        <w:sdtContent>
          <w:r>
            <w:rPr>
              <w:rFonts w:hint="default" w:ascii="Times New Roman" w:hAnsi="Times New Roman" w:cs="Times New Roman"/>
            </w:rPr>
            <w:t>Vì nguồn trùng đích (s=t=2), khoảng cách từ đỉnh 2 tới chính nó là 0. Mảng d=[5,0,6] hiển thị khoảng cách ngắn nhất từ nguồn 2 tới các đỉnh 1, 2, 3 trong đồ thị. Đường đi truy vết chỉ chứa đúng một đỉnh [2]. Chương trình đã xử lý tốt trường hợp biên này mà không bị lỗi</w:t>
          </w:r>
        </w:sdtContent>
      </w:sdt>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26C80F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466EE15A">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5 CỦA SINH VIÊN TẠI ĐÂY"/>
                <w:tag w:val="SV_0286"/>
                <w:id w:val="700286"/>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36315"/>
                      <wp:effectExtent l="0" t="0" r="0" b="6985"/>
                      <wp:docPr id="1772594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4980" name="Hình ảnh 1"/>
                              <pic:cNvPicPr>
                                <a:picLocks noChangeAspect="1"/>
                              </pic:cNvPicPr>
                            </pic:nvPicPr>
                            <pic:blipFill>
                              <a:blip r:embed="rId28"/>
                              <a:stretch>
                                <a:fillRect/>
                              </a:stretch>
                            </pic:blipFill>
                            <pic:spPr>
                              <a:xfrm>
                                <a:off x="0" y="0"/>
                                <a:ext cx="5658485" cy="3536315"/>
                              </a:xfrm>
                              <a:prstGeom prst="rect">
                                <a:avLst/>
                              </a:prstGeom>
                            </pic:spPr>
                          </pic:pic>
                        </a:graphicData>
                      </a:graphic>
                    </wp:inline>
                  </w:drawing>
                </w:r>
              </w:sdtContent>
            </w:sdt>
          </w:p>
        </w:tc>
      </w:tr>
    </w:tbl>
    <w:p w14:paraId="6409E74B">
      <w:pPr>
        <w:pStyle w:val="177"/>
        <w:spacing w:before="80" w:after="100" w:line="269" w:lineRule="auto"/>
        <w:rPr>
          <w:rFonts w:hint="default" w:ascii="Times New Roman" w:hAnsi="Times New Roman" w:cs="Times New Roman"/>
        </w:rPr>
      </w:pPr>
      <w:bookmarkStart w:id="66" w:name="_Toc243125669"/>
      <w:r>
        <w:rPr>
          <w:rFonts w:hint="default" w:ascii="Times New Roman" w:hAnsi="Times New Roman" w:cs="Times New Roman"/>
        </w:rPr>
        <w:t xml:space="preserve">Hình 4.5 Biên 1 </w:t>
      </w:r>
      <w:bookmarkEnd w:id="66"/>
      <w:r>
        <w:rPr>
          <w:rFonts w:hint="default" w:ascii="Times New Roman" w:hAnsi="Times New Roman" w:cs="Times New Roman"/>
        </w:rPr>
        <w:t>A05</w:t>
      </w:r>
    </w:p>
    <w:p w14:paraId="6AFB1C3C">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288"/>
          <w:id w:val="700288"/>
          <w:text w:multiLine="1"/>
        </w:sdtPr>
        <w:sdtEndPr>
          <w:rPr>
            <w:rFonts w:hint="default" w:ascii="Times New Roman" w:hAnsi="Times New Roman" w:cs="Times New Roman"/>
          </w:rPr>
        </w:sdtEndPr>
        <w:sdtContent>
          <w:r>
            <w:rPr>
              <w:rFonts w:hint="default" w:ascii="Times New Roman" w:hAnsi="Times New Roman" w:cs="Times New Roman"/>
            </w:rPr>
            <w:t>Nhận xét kỹ thuật: Khi đỉnh nguồn trùng với đỉnh đích, khoảng cách được khởi tạo bằng 0 và chốt ngay lập tức. Chương trình xử lý trơn tru trường hợp biên đồ thị tối thiểu 1 đỉnh mà không phát sinh lỗi bộ nhớ.</w:t>
          </w:r>
        </w:sdtContent>
      </w:sdt>
    </w:p>
    <w:p w14:paraId="3E770A88">
      <w:pPr>
        <w:pStyle w:val="4"/>
        <w:rPr>
          <w:rFonts w:hint="default" w:ascii="Times New Roman" w:hAnsi="Times New Roman" w:cs="Times New Roman"/>
        </w:rPr>
      </w:pPr>
      <w:bookmarkStart w:id="67" w:name="_Toc243835370"/>
      <w:r>
        <w:rPr>
          <w:rFonts w:hint="default" w:ascii="Times New Roman" w:hAnsi="Times New Roman" w:cs="Times New Roman"/>
        </w:rPr>
        <w:t>4.5.2. Ca BIEN02</w:t>
      </w:r>
      <w:bookmarkEnd w:id="67"/>
    </w:p>
    <w:p w14:paraId="77DBCA10">
      <w:pPr>
        <w:pStyle w:val="171"/>
        <w:rPr>
          <w:rFonts w:hint="default" w:ascii="Times New Roman" w:hAnsi="Times New Roman" w:cs="Times New Roman"/>
        </w:rPr>
      </w:pPr>
      <w:r>
        <w:rPr>
          <w:rFonts w:hint="default" w:ascii="Times New Roman" w:hAnsi="Times New Roman" w:cs="Times New Roman"/>
        </w:rPr>
        <w:t>Chọn biên khác BIEN01; nếu dùng một ca bắt buộc trên phiếu thì nêu số thứ tự ca đó. Chèn A06 và giải thích kết quả.</w:t>
      </w:r>
    </w:p>
    <w:p w14:paraId="45E3ACAA">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89"/>
          <w:id w:val="700289"/>
          <w:text w:multiLine="1"/>
        </w:sdtPr>
        <w:sdtEndPr>
          <w:rPr>
            <w:rFonts w:hint="default" w:ascii="Times New Roman" w:hAnsi="Times New Roman" w:cs="Times New Roman"/>
          </w:rPr>
        </w:sdtEndPr>
        <w:sdtContent>
          <w:r>
            <w:rPr>
              <w:rFonts w:hint="default" w:ascii="Times New Roman" w:hAnsi="Times New Roman" w:cs="Times New Roman"/>
            </w:rPr>
            <w:t>Điều kiện: Trọng số bằng 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Input: 3 3</w:t>
          </w:r>
          <w:r>
            <w:rPr>
              <w:rFonts w:hint="default" w:ascii="Times New Roman" w:hAnsi="Times New Roman" w:cs="Times New Roman"/>
            </w:rPr>
            <w:br w:type="textWrapping"/>
          </w:r>
          <w:r>
            <w:rPr>
              <w:rFonts w:hint="default" w:ascii="Times New Roman" w:hAnsi="Times New Roman" w:cs="Times New Roman"/>
            </w:rPr>
            <w:t xml:space="preserve">          1 2 0</w:t>
          </w:r>
          <w:r>
            <w:rPr>
              <w:rFonts w:hint="default" w:ascii="Times New Roman" w:hAnsi="Times New Roman" w:cs="Times New Roman"/>
            </w:rPr>
            <w:br w:type="textWrapping"/>
          </w:r>
          <w:r>
            <w:rPr>
              <w:rFonts w:hint="default" w:ascii="Times New Roman" w:hAnsi="Times New Roman" w:cs="Times New Roman"/>
            </w:rPr>
            <w:t xml:space="preserve">          2 3 0</w:t>
          </w:r>
          <w:r>
            <w:rPr>
              <w:rFonts w:hint="default" w:ascii="Times New Roman" w:hAnsi="Times New Roman" w:cs="Times New Roman"/>
            </w:rPr>
            <w:br w:type="textWrapping"/>
          </w:r>
          <w:r>
            <w:rPr>
              <w:rFonts w:hint="default" w:ascii="Times New Roman" w:hAnsi="Times New Roman" w:cs="Times New Roman"/>
            </w:rPr>
            <w:t xml:space="preserve">          1 3 5</w:t>
          </w:r>
          <w:r>
            <w:rPr>
              <w:rFonts w:hint="default" w:ascii="Times New Roman" w:hAnsi="Times New Roman" w:cs="Times New Roman"/>
            </w:rPr>
            <w:br w:type="textWrapping"/>
          </w:r>
          <w:r>
            <w:rPr>
              <w:rFonts w:hint="default" w:ascii="Times New Roman" w:hAnsi="Times New Roman" w:cs="Times New Roman"/>
            </w:rPr>
            <w:t xml:space="preserve">          1 3</w:t>
          </w:r>
          <w:r>
            <w:rPr>
              <w:rFonts w:hint="default" w:ascii="Times New Roman" w:hAnsi="Times New Roman" w:cs="Times New Roman"/>
            </w:rPr>
            <w:br w:type="textWrapping"/>
          </w:r>
          <w:r>
            <w:rPr>
              <w:rFonts w:hint="default" w:ascii="Times New Roman" w:hAnsi="Times New Roman" w:cs="Times New Roman"/>
            </w:rPr>
            <w:t>Expected: d=[0, 0, 0]; duong=[1, 2, 3]; tong=0</w:t>
          </w:r>
          <w:r>
            <w:rPr>
              <w:rFonts w:hint="default" w:ascii="Times New Roman" w:hAnsi="Times New Roman" w:cs="Times New Roman"/>
            </w:rPr>
            <w:br w:type="textWrapping"/>
          </w:r>
          <w:r>
            <w:rPr>
              <w:rFonts w:hint="default" w:ascii="Times New Roman" w:hAnsi="Times New Roman" w:cs="Times New Roman"/>
            </w:rPr>
            <w:t>Lệnh chạy: dijkstra &lt; in_A0</w:t>
          </w:r>
          <w:r>
            <w:rPr>
              <w:rFonts w:hint="default" w:ascii="Times New Roman" w:hAnsi="Times New Roman" w:cs="Times New Roman"/>
              <w:lang w:val="vi-VN"/>
            </w:rPr>
            <w:t>6</w:t>
          </w:r>
          <w:r>
            <w:rPr>
              <w:rFonts w:hint="default" w:ascii="Times New Roman" w:hAnsi="Times New Roman" w:cs="Times New Roman"/>
            </w:rPr>
            <w:t>.txt</w:t>
          </w:r>
          <w:r>
            <w:rPr>
              <w:rFonts w:hint="default" w:ascii="Times New Roman" w:hAnsi="Times New Roman" w:cs="Times New Roman"/>
            </w:rPr>
            <w:br w:type="textWrapping"/>
          </w:r>
        </w:sdtContent>
      </w:sdt>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74F451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4A63E27A">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6 CỦA SINH VIÊN TẠI ĐÂY"/>
                <w:tag w:val="SV_0290"/>
                <w:id w:val="700290"/>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45840"/>
                      <wp:effectExtent l="0" t="0" r="0" b="0"/>
                      <wp:docPr id="8839846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4671" name="Hình ảnh 1"/>
                              <pic:cNvPicPr>
                                <a:picLocks noChangeAspect="1"/>
                              </pic:cNvPicPr>
                            </pic:nvPicPr>
                            <pic:blipFill>
                              <a:blip r:embed="rId29"/>
                              <a:stretch>
                                <a:fillRect/>
                              </a:stretch>
                            </pic:blipFill>
                            <pic:spPr>
                              <a:xfrm>
                                <a:off x="0" y="0"/>
                                <a:ext cx="5658485" cy="3545840"/>
                              </a:xfrm>
                              <a:prstGeom prst="rect">
                                <a:avLst/>
                              </a:prstGeom>
                            </pic:spPr>
                          </pic:pic>
                        </a:graphicData>
                      </a:graphic>
                    </wp:inline>
                  </w:drawing>
                </w:r>
              </w:sdtContent>
            </w:sdt>
          </w:p>
        </w:tc>
      </w:tr>
    </w:tbl>
    <w:p w14:paraId="5BEDBD73">
      <w:pPr>
        <w:pStyle w:val="177"/>
        <w:spacing w:before="80" w:after="100" w:line="269" w:lineRule="auto"/>
        <w:rPr>
          <w:rFonts w:hint="default" w:ascii="Times New Roman" w:hAnsi="Times New Roman" w:cs="Times New Roman"/>
        </w:rPr>
      </w:pPr>
      <w:bookmarkStart w:id="68" w:name="_Toc243125670"/>
      <w:r>
        <w:rPr>
          <w:rFonts w:hint="default" w:ascii="Times New Roman" w:hAnsi="Times New Roman" w:cs="Times New Roman"/>
        </w:rPr>
        <w:t xml:space="preserve">Hình 4.6 Biên 2 </w:t>
      </w:r>
      <w:sdt>
        <w:sdtPr>
          <w:rPr>
            <w:rFonts w:hint="default" w:ascii="Times New Roman" w:hAnsi="Times New Roman" w:cs="Times New Roman"/>
          </w:rPr>
          <w:alias w:val="MÃ CA HOẶC ĐỐI TƯỢNG"/>
          <w:tag w:val="SV_0291"/>
          <w:id w:val="700291"/>
          <w:text w:multiLine="1"/>
        </w:sdtPr>
        <w:sdtEndPr>
          <w:rPr>
            <w:rFonts w:hint="default" w:ascii="Times New Roman" w:hAnsi="Times New Roman" w:cs="Times New Roman"/>
          </w:rPr>
        </w:sdtEndPr>
        <w:sdtContent>
          <w:r>
            <w:rPr>
              <w:rFonts w:hint="default" w:ascii="Times New Roman" w:hAnsi="Times New Roman" w:cs="Times New Roman"/>
            </w:rPr>
            <w:t>A06</w:t>
          </w:r>
        </w:sdtContent>
      </w:sdt>
      <w:bookmarkEnd w:id="68"/>
    </w:p>
    <w:p w14:paraId="4A89C4C3">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292"/>
          <w:id w:val="700292"/>
          <w:text w:multiLine="1"/>
        </w:sdtPr>
        <w:sdtEndPr>
          <w:rPr>
            <w:rFonts w:hint="default" w:ascii="Times New Roman" w:hAnsi="Times New Roman" w:cs="Times New Roman"/>
          </w:rPr>
        </w:sdtEndPr>
        <w:sdtContent>
          <w:r>
            <w:rPr>
              <w:rFonts w:hint="default" w:ascii="Times New Roman" w:hAnsi="Times New Roman" w:cs="Times New Roman"/>
            </w:rPr>
            <w:t>Nhận xét kỹ thuật: Thuật toán nới lỏng thành công qua các cạnh có trọng số bằng 0. Khoảng cách từ đỉnh 1 đến 3 là 0. Kết quả truy vết xuất ra đúng đường đi [1, 2, 3] theo đúng yêu cầu ca 2 trên phiếu.</w:t>
          </w:r>
        </w:sdtContent>
      </w:sdt>
    </w:p>
    <w:p w14:paraId="224E3A78">
      <w:pPr>
        <w:pStyle w:val="4"/>
        <w:rPr>
          <w:rFonts w:hint="default" w:ascii="Times New Roman" w:hAnsi="Times New Roman" w:cs="Times New Roman"/>
        </w:rPr>
      </w:pPr>
      <w:bookmarkStart w:id="69" w:name="_Toc243835371"/>
      <w:r>
        <w:rPr>
          <w:rFonts w:hint="default" w:ascii="Times New Roman" w:hAnsi="Times New Roman" w:cs="Times New Roman"/>
        </w:rPr>
        <w:t>4.5.3. Ca BIEN03</w:t>
      </w:r>
      <w:bookmarkEnd w:id="69"/>
    </w:p>
    <w:p w14:paraId="2E25C7F7">
      <w:pPr>
        <w:pStyle w:val="171"/>
        <w:rPr>
          <w:rFonts w:hint="default" w:ascii="Times New Roman" w:hAnsi="Times New Roman" w:cs="Times New Roman"/>
        </w:rPr>
      </w:pPr>
      <w:r>
        <w:rPr>
          <w:rFonts w:hint="default" w:ascii="Times New Roman" w:hAnsi="Times New Roman" w:cs="Times New Roman"/>
        </w:rPr>
        <w:t>Nêu biên hợp lệ thứ ba và ý nghĩa đối với thuật toán; nếu thay một dạng biên không áp dụng, giải thích tình huống tương đương đã chọn. Chèn A07 và viết nhận xét.</w:t>
      </w:r>
    </w:p>
    <w:p w14:paraId="7A75154F">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93"/>
          <w:id w:val="700293"/>
          <w:text w:multiLine="1"/>
        </w:sdtPr>
        <w:sdtEndPr>
          <w:rPr>
            <w:rFonts w:hint="default" w:ascii="Times New Roman" w:hAnsi="Times New Roman" w:cs="Times New Roman"/>
          </w:rPr>
        </w:sdtEndPr>
        <w:sdtContent>
          <w:r>
            <w:rPr>
              <w:rFonts w:hint="default" w:ascii="Times New Roman" w:hAnsi="Times New Roman" w:cs="Times New Roman"/>
            </w:rPr>
            <w:t>Điều kiện: Đồ thị 1 đỉnh.</w:t>
          </w:r>
          <w:r>
            <w:rPr>
              <w:rFonts w:hint="default" w:ascii="Times New Roman" w:hAnsi="Times New Roman" w:cs="Times New Roman"/>
            </w:rPr>
            <w:br w:type="textWrapping"/>
          </w:r>
          <w:r>
            <w:rPr>
              <w:rFonts w:hint="default" w:ascii="Times New Roman" w:hAnsi="Times New Roman" w:cs="Times New Roman"/>
            </w:rPr>
            <w:t>Input: 1 0</w:t>
          </w:r>
          <w:r>
            <w:rPr>
              <w:rFonts w:hint="default" w:ascii="Times New Roman" w:hAnsi="Times New Roman" w:cs="Times New Roman"/>
            </w:rPr>
            <w:br w:type="textWrapping"/>
          </w:r>
          <w:r>
            <w:rPr>
              <w:rFonts w:hint="default" w:ascii="Times New Roman" w:hAnsi="Times New Roman" w:cs="Times New Roman"/>
            </w:rPr>
            <w:t xml:space="preserve">           1 1</w:t>
          </w:r>
          <w:r>
            <w:rPr>
              <w:rFonts w:hint="default" w:ascii="Times New Roman" w:hAnsi="Times New Roman" w:cs="Times New Roman"/>
            </w:rPr>
            <w:br w:type="textWrapping"/>
          </w:r>
          <w:r>
            <w:rPr>
              <w:rFonts w:hint="default" w:ascii="Times New Roman" w:hAnsi="Times New Roman" w:cs="Times New Roman"/>
            </w:rPr>
            <w:t>Expected: d=[0]; duong=[1]; tong=0</w:t>
          </w:r>
          <w:r>
            <w:rPr>
              <w:rFonts w:hint="default" w:ascii="Times New Roman" w:hAnsi="Times New Roman" w:cs="Times New Roman"/>
            </w:rPr>
            <w:br w:type="textWrapping"/>
          </w:r>
          <w:r>
            <w:rPr>
              <w:rFonts w:hint="default" w:ascii="Times New Roman" w:hAnsi="Times New Roman" w:cs="Times New Roman"/>
            </w:rPr>
            <w:t>Lệnh chạy: dijkstra &lt; in_A0</w:t>
          </w:r>
          <w:r>
            <w:rPr>
              <w:rFonts w:hint="default" w:ascii="Times New Roman" w:hAnsi="Times New Roman" w:cs="Times New Roman"/>
              <w:lang w:val="vi-VN"/>
            </w:rPr>
            <w:t>7</w:t>
          </w:r>
          <w:r>
            <w:rPr>
              <w:rFonts w:hint="default" w:ascii="Times New Roman" w:hAnsi="Times New Roman" w:cs="Times New Roman"/>
            </w:rPr>
            <w:t>.txt</w:t>
          </w:r>
          <w:r>
            <w:rPr>
              <w:rFonts w:hint="default" w:ascii="Times New Roman" w:hAnsi="Times New Roman" w:cs="Times New Roman"/>
            </w:rPr>
            <w:br w:type="textWrapping"/>
          </w:r>
        </w:sdtContent>
      </w:sdt>
    </w:p>
    <w:p w14:paraId="78BF7BF2">
      <w:pPr>
        <w:pStyle w:val="171"/>
        <w:rPr>
          <w:rFonts w:hint="default" w:ascii="Times New Roman" w:hAnsi="Times New Roman" w:cs="Times New Roman"/>
        </w:rPr>
      </w:pPr>
      <w:r>
        <w:rPr>
          <w:rFonts w:hint="default" w:ascii="Times New Roman" w:hAnsi="Times New Roman" w:cs="Times New Roman"/>
        </w:rPr>
        <w:t>Nếu dùng ca hàm con/validator/bất biến thay biên chương trình chính, ghi rõ đối tượng, lý do và expected độc lập.</w:t>
      </w:r>
    </w:p>
    <w:p w14:paraId="6502E3AE">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94"/>
          <w:id w:val="700294"/>
          <w:text w:multiLine="1"/>
        </w:sdtPr>
        <w:sdtEndPr>
          <w:rPr>
            <w:rFonts w:hint="default" w:ascii="Times New Roman" w:hAnsi="Times New Roman" w:cs="Times New Roman"/>
          </w:rPr>
        </w:sdtEndPr>
        <w:sdtContent>
          <w:r>
            <w:rPr>
              <w:rFonts w:hint="default" w:ascii="Times New Roman" w:hAnsi="Times New Roman" w:cs="Times New Roman"/>
            </w:rPr>
            <w:t>Đồ thị chỉ có 1 đỉnh và không có cạnh nào. Khoảng cách từ nguồn 1 tới đích 1 là 0, mảng d=[0] và đường đi [1]. Chương trình xử lý an toàn, không xảy ra lỗi truy cập mảng ngoài phạm vi.</w:t>
          </w:r>
        </w:sdtContent>
      </w:sdt>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0F5E3F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3AE57249">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7 CỦA SINH VIÊN TẠI ĐÂY"/>
                <w:tag w:val="SV_0295"/>
                <w:id w:val="700295"/>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36315"/>
                      <wp:effectExtent l="0" t="0" r="0" b="6985"/>
                      <wp:docPr id="18407855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85556" name="Hình ảnh 1"/>
                              <pic:cNvPicPr>
                                <a:picLocks noChangeAspect="1"/>
                              </pic:cNvPicPr>
                            </pic:nvPicPr>
                            <pic:blipFill>
                              <a:blip r:embed="rId30"/>
                              <a:stretch>
                                <a:fillRect/>
                              </a:stretch>
                            </pic:blipFill>
                            <pic:spPr>
                              <a:xfrm>
                                <a:off x="0" y="0"/>
                                <a:ext cx="5658485" cy="3536315"/>
                              </a:xfrm>
                              <a:prstGeom prst="rect">
                                <a:avLst/>
                              </a:prstGeom>
                            </pic:spPr>
                          </pic:pic>
                        </a:graphicData>
                      </a:graphic>
                    </wp:inline>
                  </w:drawing>
                </w:r>
              </w:sdtContent>
            </w:sdt>
          </w:p>
        </w:tc>
      </w:tr>
    </w:tbl>
    <w:p w14:paraId="2DC34B4F">
      <w:pPr>
        <w:pStyle w:val="177"/>
        <w:spacing w:before="80" w:after="100" w:line="269" w:lineRule="auto"/>
        <w:rPr>
          <w:rFonts w:hint="default" w:ascii="Times New Roman" w:hAnsi="Times New Roman" w:cs="Times New Roman"/>
        </w:rPr>
      </w:pPr>
      <w:bookmarkStart w:id="70" w:name="_Toc243125671"/>
      <w:r>
        <w:rPr>
          <w:rFonts w:hint="default" w:ascii="Times New Roman" w:hAnsi="Times New Roman" w:cs="Times New Roman"/>
        </w:rPr>
        <w:t xml:space="preserve">Hình 4.7 Biên 3 </w:t>
      </w:r>
      <w:sdt>
        <w:sdtPr>
          <w:rPr>
            <w:rFonts w:hint="default" w:ascii="Times New Roman" w:hAnsi="Times New Roman" w:cs="Times New Roman"/>
          </w:rPr>
          <w:alias w:val="MÃ CA HOẶC ĐỐI TƯỢNG"/>
          <w:tag w:val="SV_0296"/>
          <w:id w:val="700296"/>
          <w:text w:multiLine="1"/>
        </w:sdtPr>
        <w:sdtEndPr>
          <w:rPr>
            <w:rFonts w:hint="default" w:ascii="Times New Roman" w:hAnsi="Times New Roman" w:cs="Times New Roman"/>
          </w:rPr>
        </w:sdtEndPr>
        <w:sdtContent>
          <w:r>
            <w:rPr>
              <w:rFonts w:hint="default" w:ascii="Times New Roman" w:hAnsi="Times New Roman" w:cs="Times New Roman"/>
            </w:rPr>
            <w:t>A07</w:t>
          </w:r>
        </w:sdtContent>
      </w:sdt>
      <w:bookmarkEnd w:id="70"/>
    </w:p>
    <w:p w14:paraId="382CDE61">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297"/>
          <w:id w:val="700297"/>
          <w:text w:multiLine="1"/>
        </w:sdtPr>
        <w:sdtEndPr>
          <w:rPr>
            <w:rFonts w:hint="default" w:ascii="Times New Roman" w:hAnsi="Times New Roman" w:cs="Times New Roman"/>
          </w:rPr>
        </w:sdtEndPr>
        <w:sdtContent>
          <w:r>
            <w:rPr>
              <w:rFonts w:hint="default" w:ascii="Times New Roman" w:hAnsi="Times New Roman" w:cs="Times New Roman"/>
            </w:rPr>
            <w:t>Nhận xét kỹ thuật:Đồ thị chỉ có 1 đỉnh và không có cạnh nào. Khoảng cách từ nguồn 1 tới đích 1 là 0, mảng d=[0] và đường đi [1]. Chương trình xử lý an toàn, không xảy ra lỗi truy cập mảng ngoài phạm vi.</w:t>
          </w:r>
        </w:sdtContent>
      </w:sdt>
    </w:p>
    <w:p w14:paraId="2C5C106C">
      <w:pPr>
        <w:pStyle w:val="3"/>
        <w:rPr>
          <w:rFonts w:hint="default" w:ascii="Times New Roman" w:hAnsi="Times New Roman" w:cs="Times New Roman"/>
        </w:rPr>
      </w:pPr>
      <w:bookmarkStart w:id="71" w:name="_Toc243835372"/>
      <w:r>
        <w:rPr>
          <w:rFonts w:hint="default" w:ascii="Times New Roman" w:hAnsi="Times New Roman" w:cs="Times New Roman"/>
        </w:rPr>
        <w:t>4.6. Kiểm tra input không hợp lệ — LOI01</w:t>
      </w:r>
      <w:bookmarkEnd w:id="71"/>
    </w:p>
    <w:p w14:paraId="62EEC943">
      <w:pPr>
        <w:pStyle w:val="171"/>
        <w:rPr>
          <w:rFonts w:hint="default" w:ascii="Times New Roman" w:hAnsi="Times New Roman" w:cs="Times New Roman"/>
        </w:rPr>
      </w:pPr>
      <w:r>
        <w:rPr>
          <w:rFonts w:hint="default" w:ascii="Times New Roman" w:hAnsi="Times New Roman" w:cs="Times New Roman"/>
        </w:rPr>
        <w:t>Chỉ rõ điều kiện thật trên phiếu bị vi phạm. Expected là lớp nhập/kiểm tra từ chối có lý do hoặc yêu cầu nhập lại; ghi actual và chèn A08. Không nhầm một input hợp lệ không có nghiệm với dữ liệu sai.</w:t>
      </w:r>
    </w:p>
    <w:p w14:paraId="7DABFADC">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298"/>
          <w:id w:val="700298"/>
          <w:text w:multiLine="1"/>
        </w:sdtPr>
        <w:sdtEndPr>
          <w:rPr>
            <w:rFonts w:hint="default" w:ascii="Times New Roman" w:hAnsi="Times New Roman" w:cs="Times New Roman"/>
          </w:rPr>
        </w:sdtEndPr>
        <w:sdtContent>
          <w:r>
            <w:rPr>
              <w:rFonts w:hint="default" w:ascii="Times New Roman" w:hAnsi="Times New Roman" w:cs="Times New Roman"/>
            </w:rPr>
            <w:t>Điều kiện vi phạm: Đầu vào chứa cạnh có trọng số âm (trái với yêu cầu của thuật toán Dijkstra).</w:t>
          </w:r>
          <w:r>
            <w:rPr>
              <w:rFonts w:hint="default" w:ascii="Times New Roman" w:hAnsi="Times New Roman" w:cs="Times New Roman"/>
            </w:rPr>
            <w:br w:type="textWrapping"/>
          </w:r>
          <w:r>
            <w:rPr>
              <w:rFonts w:hint="default" w:ascii="Times New Roman" w:hAnsi="Times New Roman" w:cs="Times New Roman"/>
            </w:rPr>
            <w:t>Input: 3 2</w:t>
          </w:r>
          <w:r>
            <w:rPr>
              <w:rFonts w:hint="default" w:ascii="Times New Roman" w:hAnsi="Times New Roman" w:cs="Times New Roman"/>
            </w:rPr>
            <w:br w:type="textWrapping"/>
          </w:r>
          <w:r>
            <w:rPr>
              <w:rFonts w:hint="default" w:ascii="Times New Roman" w:hAnsi="Times New Roman" w:cs="Times New Roman"/>
            </w:rPr>
            <w:t xml:space="preserve">          1 2 -5</w:t>
          </w:r>
          <w:r>
            <w:rPr>
              <w:rFonts w:hint="default" w:ascii="Times New Roman" w:hAnsi="Times New Roman" w:cs="Times New Roman"/>
            </w:rPr>
            <w:br w:type="textWrapping"/>
          </w:r>
          <w:r>
            <w:rPr>
              <w:rFonts w:hint="default" w:ascii="Times New Roman" w:hAnsi="Times New Roman" w:cs="Times New Roman"/>
            </w:rPr>
            <w:t xml:space="preserve">          2 3 4</w:t>
          </w:r>
          <w:r>
            <w:rPr>
              <w:rFonts w:hint="default" w:ascii="Times New Roman" w:hAnsi="Times New Roman" w:cs="Times New Roman"/>
            </w:rPr>
            <w:br w:type="textWrapping"/>
          </w:r>
          <w:r>
            <w:rPr>
              <w:rFonts w:hint="default" w:ascii="Times New Roman" w:hAnsi="Times New Roman" w:cs="Times New Roman"/>
            </w:rPr>
            <w:t xml:space="preserve">          1 3</w:t>
          </w:r>
          <w:r>
            <w:rPr>
              <w:rFonts w:hint="default" w:ascii="Times New Roman" w:hAnsi="Times New Roman" w:cs="Times New Roman"/>
            </w:rPr>
            <w:br w:type="textWrapping"/>
          </w:r>
          <w:r>
            <w:rPr>
              <w:rFonts w:hint="default" w:ascii="Times New Roman" w:hAnsi="Times New Roman" w:cs="Times New Roman"/>
            </w:rPr>
            <w:t>Expected: Chương trình phát hiện và in ra lỗi, dừng chạy.</w:t>
          </w:r>
          <w:r>
            <w:rPr>
              <w:rFonts w:hint="default" w:ascii="Times New Roman" w:hAnsi="Times New Roman" w:cs="Times New Roman"/>
            </w:rPr>
            <w:br w:type="textWrapping"/>
          </w:r>
          <w:r>
            <w:rPr>
              <w:rFonts w:hint="default" w:ascii="Times New Roman" w:hAnsi="Times New Roman" w:cs="Times New Roman"/>
            </w:rPr>
            <w:t>Actual: LOI: Do thi chua canh co trong so am. Dijkstra khong the chay.</w:t>
          </w:r>
          <w:r>
            <w:rPr>
              <w:rFonts w:hint="default" w:ascii="Times New Roman" w:hAnsi="Times New Roman" w:cs="Times New Roman"/>
            </w:rPr>
            <w:br w:type="textWrapping"/>
          </w:r>
          <w:r>
            <w:rPr>
              <w:rFonts w:hint="default" w:ascii="Times New Roman" w:hAnsi="Times New Roman" w:cs="Times New Roman"/>
            </w:rPr>
            <w:t>Lệnh chạy: dijkstra &lt; in_A0</w:t>
          </w:r>
          <w:r>
            <w:rPr>
              <w:rFonts w:hint="default" w:ascii="Times New Roman" w:hAnsi="Times New Roman" w:cs="Times New Roman"/>
              <w:lang w:val="vi-VN"/>
            </w:rPr>
            <w:t>8</w:t>
          </w:r>
          <w:r>
            <w:rPr>
              <w:rFonts w:hint="default" w:ascii="Times New Roman" w:hAnsi="Times New Roman" w:cs="Times New Roman"/>
            </w:rPr>
            <w:t>.txt</w:t>
          </w:r>
          <w:r>
            <w:rPr>
              <w:rFonts w:hint="default" w:ascii="Times New Roman" w:hAnsi="Times New Roman" w:cs="Times New Roman"/>
            </w:rPr>
            <w:br w:type="textWrapping"/>
          </w:r>
        </w:sdtContent>
      </w:sdt>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753136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49C3BCDD">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08 CỦA SINH VIÊN TẠI ĐÂY"/>
                <w:tag w:val="SV_0299"/>
                <w:id w:val="700299"/>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49015"/>
                      <wp:effectExtent l="0" t="0" r="0" b="0"/>
                      <wp:docPr id="206033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315" name="Hình ảnh 1"/>
                              <pic:cNvPicPr>
                                <a:picLocks noChangeAspect="1"/>
                              </pic:cNvPicPr>
                            </pic:nvPicPr>
                            <pic:blipFill>
                              <a:blip r:embed="rId31"/>
                              <a:stretch>
                                <a:fillRect/>
                              </a:stretch>
                            </pic:blipFill>
                            <pic:spPr>
                              <a:xfrm>
                                <a:off x="0" y="0"/>
                                <a:ext cx="5658485" cy="3549015"/>
                              </a:xfrm>
                              <a:prstGeom prst="rect">
                                <a:avLst/>
                              </a:prstGeom>
                            </pic:spPr>
                          </pic:pic>
                        </a:graphicData>
                      </a:graphic>
                    </wp:inline>
                  </w:drawing>
                </w:r>
              </w:sdtContent>
            </w:sdt>
          </w:p>
        </w:tc>
      </w:tr>
    </w:tbl>
    <w:p w14:paraId="7BFE6917">
      <w:pPr>
        <w:pStyle w:val="177"/>
        <w:spacing w:before="80" w:after="100" w:line="269" w:lineRule="auto"/>
        <w:rPr>
          <w:rFonts w:hint="default" w:ascii="Times New Roman" w:hAnsi="Times New Roman" w:cs="Times New Roman"/>
        </w:rPr>
      </w:pPr>
      <w:bookmarkStart w:id="72" w:name="_Toc243125672"/>
      <w:r>
        <w:rPr>
          <w:rFonts w:hint="default" w:ascii="Times New Roman" w:hAnsi="Times New Roman" w:cs="Times New Roman"/>
        </w:rPr>
        <w:t xml:space="preserve">Hình 4.8 Input không hợp lệ </w:t>
      </w:r>
      <w:sdt>
        <w:sdtPr>
          <w:rPr>
            <w:rFonts w:hint="default" w:ascii="Times New Roman" w:hAnsi="Times New Roman" w:cs="Times New Roman"/>
          </w:rPr>
          <w:alias w:val="MÃ CA HOẶC ĐỐI TƯỢNG"/>
          <w:tag w:val="SV_0300"/>
          <w:id w:val="700300"/>
          <w:text w:multiLine="1"/>
        </w:sdtPr>
        <w:sdtEndPr>
          <w:rPr>
            <w:rFonts w:hint="default" w:ascii="Times New Roman" w:hAnsi="Times New Roman" w:cs="Times New Roman"/>
          </w:rPr>
        </w:sdtEndPr>
        <w:sdtContent>
          <w:r>
            <w:rPr>
              <w:rFonts w:hint="default" w:ascii="Times New Roman" w:hAnsi="Times New Roman" w:cs="Times New Roman"/>
            </w:rPr>
            <w:t>A08</w:t>
          </w:r>
        </w:sdtContent>
      </w:sdt>
      <w:bookmarkEnd w:id="72"/>
    </w:p>
    <w:p w14:paraId="6A128E44">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301"/>
          <w:id w:val="700301"/>
          <w:text w:multiLine="1"/>
        </w:sdtPr>
        <w:sdtEndPr>
          <w:rPr>
            <w:rFonts w:hint="default" w:ascii="Times New Roman" w:hAnsi="Times New Roman" w:cs="Times New Roman"/>
          </w:rPr>
        </w:sdtEndPr>
        <w:sdtContent>
          <w:r>
            <w:rPr>
              <w:rFonts w:hint="default" w:ascii="Times New Roman" w:hAnsi="Times New Roman" w:cs="Times New Roman"/>
            </w:rPr>
            <w:t>Nhận xét kỹ thuật: Bộ kiểm tra điều kiện đầu vào (validator) đã chặn thành công dữ liệu không hợp lệ có trọng số âm trước khi gọi hàm Dijkstra. Điều này đảm bảo tính an toàn của chương trình và tuân thủ đúng điều kiện áp dụng của thuật toán Dijkstra.</w:t>
          </w:r>
        </w:sdtContent>
      </w:sdt>
    </w:p>
    <w:p w14:paraId="64E8AABB">
      <w:pPr>
        <w:pStyle w:val="3"/>
        <w:rPr>
          <w:rFonts w:hint="default" w:ascii="Times New Roman" w:hAnsi="Times New Roman" w:cs="Times New Roman"/>
        </w:rPr>
      </w:pPr>
      <w:bookmarkStart w:id="73" w:name="_Toc243835373"/>
      <w:r>
        <w:rPr>
          <w:rFonts w:hint="default" w:ascii="Times New Roman" w:hAnsi="Times New Roman" w:cs="Times New Roman"/>
        </w:rPr>
        <w:t>4.7. Kết quả toàn bộ kiểm thử</w:t>
      </w:r>
      <w:bookmarkEnd w:id="73"/>
    </w:p>
    <w:p w14:paraId="4CEAB494">
      <w:pPr>
        <w:pStyle w:val="171"/>
        <w:rPr>
          <w:rFonts w:hint="default" w:ascii="Times New Roman" w:hAnsi="Times New Roman" w:cs="Times New Roman"/>
        </w:rPr>
      </w:pPr>
      <w:r>
        <w:rPr>
          <w:rFonts w:hint="default" w:ascii="Times New Roman" w:hAnsi="Times New Roman" w:cs="Times New Roman"/>
        </w:rPr>
        <w:t>Chạy lại một lần toàn bộ &gt;=12 ca kiểm thử độc lập; ghi số ca PASS, FAIL và số assert riêng nếu có. Chèn A09; liên hệ với Bảng 4.3, chỉ rõ lỗi còn lại thay vì tự kết luận đạt toàn bộ.</w:t>
      </w:r>
    </w:p>
    <w:p w14:paraId="631E7A24">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302"/>
          <w:id w:val="700302"/>
          <w:text w:multiLine="1"/>
        </w:sdtPr>
        <w:sdtEndPr>
          <w:rPr>
            <w:rFonts w:hint="default" w:ascii="Times New Roman" w:hAnsi="Times New Roman" w:cs="Times New Roman"/>
          </w:rPr>
        </w:sdtEndPr>
        <w:sdtContent>
          <w:r>
            <w:rPr>
              <w:rFonts w:hint="default" w:ascii="Times New Roman" w:hAnsi="Times New Roman" w:cs="Times New Roman"/>
            </w:rPr>
            <w:t>Hình ảnh dưới đây hiển thị kết quả chạy tự động script Python. Toàn bộ 12/12 ca kiểm thử đều PASS. Không có lỗi logic nào xảy ra.</w:t>
          </w:r>
        </w:sdtContent>
      </w:sdt>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7F29B7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234091E5">
            <w:pPr>
              <w:keepNext/>
              <w:spacing w:after="60" w:line="259"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5658485" cy="3535045"/>
                  <wp:effectExtent l="0" t="0" r="0" b="8255"/>
                  <wp:docPr id="16779015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01522" name="Hình ảnh 1"/>
                          <pic:cNvPicPr>
                            <a:picLocks noChangeAspect="1"/>
                          </pic:cNvPicPr>
                        </pic:nvPicPr>
                        <pic:blipFill>
                          <a:blip r:embed="rId32"/>
                          <a:stretch>
                            <a:fillRect/>
                          </a:stretch>
                        </pic:blipFill>
                        <pic:spPr>
                          <a:xfrm>
                            <a:off x="0" y="0"/>
                            <a:ext cx="5658485" cy="3535045"/>
                          </a:xfrm>
                          <a:prstGeom prst="rect">
                            <a:avLst/>
                          </a:prstGeom>
                        </pic:spPr>
                      </pic:pic>
                    </a:graphicData>
                  </a:graphic>
                </wp:inline>
              </w:drawing>
            </w:r>
          </w:p>
        </w:tc>
      </w:tr>
    </w:tbl>
    <w:p w14:paraId="37CEE376">
      <w:pPr>
        <w:pStyle w:val="177"/>
        <w:spacing w:before="80" w:after="100" w:line="269" w:lineRule="auto"/>
        <w:rPr>
          <w:rFonts w:hint="default" w:ascii="Times New Roman" w:hAnsi="Times New Roman" w:cs="Times New Roman"/>
          <w:lang w:val="vi-VN"/>
        </w:rPr>
      </w:pPr>
      <w:bookmarkStart w:id="74" w:name="_Toc243125673"/>
      <w:r>
        <w:rPr>
          <w:rFonts w:hint="default" w:ascii="Times New Roman" w:hAnsi="Times New Roman" w:cs="Times New Roman"/>
        </w:rPr>
        <w:t>Hình 4.9 Tổng kết kiểm thử</w:t>
      </w:r>
      <w:r>
        <w:rPr>
          <w:rFonts w:hint="default" w:ascii="Times New Roman" w:hAnsi="Times New Roman" w:cs="Times New Roman"/>
          <w:lang w:val="vi-VN"/>
        </w:rPr>
        <w:t xml:space="preserve"> toàn bộ 12 ca       </w:t>
      </w:r>
    </w:p>
    <w:p w14:paraId="7E6C34F6">
      <w:pPr>
        <w:pStyle w:val="32"/>
        <w:keepNext w:val="0"/>
        <w:keepLines w:val="0"/>
        <w:widowControl/>
        <w:suppressLineNumbers w:val="0"/>
        <w:rPr>
          <w:rFonts w:hint="default" w:ascii="Times New Roman" w:hAnsi="Times New Roman" w:cs="Times New Roman"/>
        </w:rPr>
      </w:pPr>
      <w:r>
        <w:rPr>
          <w:rFonts w:hint="default" w:ascii="Times New Roman" w:hAnsi="Times New Roman" w:cs="Times New Roman"/>
        </w:rPr>
        <w:t>Nhận xét kỹ thuật: Kịch bản test tự động đã duyệt qua toàn bộ 12 ca kiểm thử, phủ rộng từ ví dụ phiếu, ca biên, ca tổng quát đến ca kiểm tra lỗi. Tất cả các ca đều cho kết quả thực tế khớp hoàn toàn với kết quả kỳ vọng đã thiết kế.</w:t>
      </w:r>
      <w:bookmarkEnd w:id="74"/>
    </w:p>
    <w:p w14:paraId="5369DB2A">
      <w:pPr>
        <w:pStyle w:val="3"/>
        <w:rPr>
          <w:rFonts w:hint="default" w:ascii="Times New Roman" w:hAnsi="Times New Roman" w:cs="Times New Roman"/>
        </w:rPr>
      </w:pPr>
      <w:bookmarkStart w:id="75" w:name="_Toc243835374"/>
      <w:r>
        <w:rPr>
          <w:rFonts w:hint="default" w:ascii="Times New Roman" w:hAnsi="Times New Roman" w:cs="Times New Roman"/>
        </w:rPr>
        <w:t>4.8. Khảo sát ba quy mô hoặc ba cấu hình hợp lệtoan</w:t>
      </w:r>
      <w:bookmarkEnd w:id="75"/>
    </w:p>
    <w:p w14:paraId="1F09CC00">
      <w:pPr>
        <w:pStyle w:val="4"/>
        <w:rPr>
          <w:rFonts w:hint="default" w:ascii="Times New Roman" w:hAnsi="Times New Roman" w:cs="Times New Roman"/>
        </w:rPr>
      </w:pPr>
      <w:bookmarkStart w:id="76" w:name="_Toc243835375"/>
      <w:r>
        <w:rPr>
          <w:rFonts w:hint="default" w:ascii="Times New Roman" w:hAnsi="Times New Roman" w:cs="Times New Roman"/>
        </w:rPr>
        <w:t>4.8.1. Dữ liệu và điều kiện khảo sát</w:t>
      </w:r>
      <w:bookmarkEnd w:id="76"/>
    </w:p>
    <w:p w14:paraId="55E3EB7F">
      <w:pPr>
        <w:pStyle w:val="171"/>
        <w:rPr>
          <w:rFonts w:hint="default" w:ascii="Times New Roman" w:hAnsi="Times New Roman" w:cs="Times New Roman"/>
        </w:rPr>
      </w:pPr>
      <w:r>
        <w:rPr>
          <w:rFonts w:hint="default" w:ascii="Times New Roman" w:hAnsi="Times New Roman" w:cs="Times New Roman"/>
        </w:rPr>
        <w:t>Định nghĩa ba quy mô hoặc cấu hình hợp lệ, cách tạo dữ liệu và phép toán đếm hoặc phần việc đo. Với thời gian, ghi đủ môi trường, làm nóng, số lần chạy và cách tổng hợp.</w:t>
      </w:r>
    </w:p>
    <w:p w14:paraId="23CE5CA0">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306"/>
          <w:id w:val="700306"/>
          <w:text w:multiLine="1"/>
        </w:sdtPr>
        <w:sdtEndPr>
          <w:rPr>
            <w:rFonts w:hint="default" w:ascii="Times New Roman" w:hAnsi="Times New Roman" w:cs="Times New Roman"/>
          </w:rPr>
        </w:sdtEndPr>
        <w:sdtContent>
          <w:r>
            <w:rPr>
              <w:rFonts w:hint="default" w:ascii="Times New Roman" w:hAnsi="Times New Roman" w:cs="Times New Roman"/>
            </w:rPr>
            <w:t>Do giới hạn của đề bài n &lt;= 50, tôi tiến hành đo thời gian chạy trên 3 cấu hình:</w:t>
          </w:r>
          <w:r>
            <w:rPr>
              <w:rFonts w:hint="default" w:ascii="Times New Roman" w:hAnsi="Times New Roman" w:cs="Times New Roman"/>
            </w:rPr>
            <w:br w:type="textWrapping"/>
          </w:r>
          <w:r>
            <w:rPr>
              <w:rFonts w:hint="default" w:ascii="Times New Roman" w:hAnsi="Times New Roman" w:cs="Times New Roman"/>
            </w:rPr>
            <w:t xml:space="preserve">Q1: n=10, m=20. </w:t>
          </w:r>
          <w:r>
            <w:rPr>
              <w:rFonts w:hint="default" w:ascii="Times New Roman" w:hAnsi="Times New Roman" w:cs="Times New Roman"/>
            </w:rPr>
            <w:br w:type="textWrapping"/>
          </w:r>
          <w:r>
            <w:rPr>
              <w:rFonts w:hint="default" w:ascii="Times New Roman" w:hAnsi="Times New Roman" w:cs="Times New Roman"/>
            </w:rPr>
            <w:t>Q2: n=30, m=100.</w:t>
          </w:r>
          <w:r>
            <w:rPr>
              <w:rFonts w:hint="default" w:ascii="Times New Roman" w:hAnsi="Times New Roman" w:cs="Times New Roman"/>
            </w:rPr>
            <w:br w:type="textWrapping"/>
          </w:r>
          <w:r>
            <w:rPr>
              <w:rFonts w:hint="default" w:ascii="Times New Roman" w:hAnsi="Times New Roman" w:cs="Times New Roman"/>
            </w:rPr>
            <w:t>Q3: n=50, m=500.</w:t>
          </w:r>
        </w:sdtContent>
      </w:sdt>
    </w:p>
    <w:p w14:paraId="3EC438C5">
      <w:pPr>
        <w:pStyle w:val="4"/>
        <w:rPr>
          <w:rFonts w:hint="default" w:ascii="Times New Roman" w:hAnsi="Times New Roman" w:cs="Times New Roman"/>
        </w:rPr>
      </w:pPr>
      <w:bookmarkStart w:id="77" w:name="_Toc243835376"/>
      <w:r>
        <w:rPr>
          <w:rFonts w:hint="default" w:ascii="Times New Roman" w:hAnsi="Times New Roman" w:cs="Times New Roman"/>
        </w:rPr>
        <w:t>4.8.2. Kết quả và giới hạn nhận xét</w:t>
      </w:r>
      <w:bookmarkEnd w:id="77"/>
    </w:p>
    <w:p w14:paraId="08C2C4D2">
      <w:pPr>
        <w:pStyle w:val="171"/>
        <w:rPr>
          <w:rFonts w:hint="default" w:ascii="Times New Roman" w:hAnsi="Times New Roman" w:cs="Times New Roman"/>
        </w:rPr>
      </w:pPr>
      <w:r>
        <w:rPr>
          <w:rFonts w:hint="default" w:ascii="Times New Roman" w:hAnsi="Times New Roman" w:cs="Times New Roman"/>
        </w:rPr>
        <w:t>Điền số liệu thật, nhận xét xu hướng so với phân tích; giải thích điểm khác do dữ liệu đầu vào. Không kết luận vượt bằng chứng.</w:t>
      </w:r>
    </w:p>
    <w:p w14:paraId="33056B4E">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VÀ XÓA CÂU HƯỚNG DẪN KHI HOÀN THIỆN"/>
          <w:tag w:val="SV_0307"/>
          <w:id w:val="700307"/>
          <w:text w:multiLine="1"/>
        </w:sdtPr>
        <w:sdtEndPr>
          <w:rPr>
            <w:rFonts w:hint="default" w:ascii="Times New Roman" w:hAnsi="Times New Roman" w:cs="Times New Roman"/>
          </w:rPr>
        </w:sdtEndPr>
        <w:sdtContent>
          <w:r>
            <w:rPr>
              <w:rFonts w:hint="default" w:ascii="Times New Roman" w:hAnsi="Times New Roman" w:cs="Times New Roman"/>
            </w:rPr>
            <w:t>Nhận xét: Với kích thước đồ thị nhỏ (theo quy định đề bài n &lt;= 50), thuật toán Dijkstra với Priority Queue chạy gần như tức thời (dưới 0.001 giây). Sự khác biệt về thời gian giữa 3 cấu hình là không đáng kể. Tuy nhiên, về mặt lý thuyết, độ phức tạp O((V+E)logV) đảm bảo thuật toán vẫn hoạt động tốt nếu mở rộng lên hàng chục nghìn đỉnh.</w:t>
          </w:r>
        </w:sdtContent>
      </w:sdt>
    </w:p>
    <w:p w14:paraId="71F25FF5">
      <w:pPr>
        <w:pStyle w:val="171"/>
        <w:spacing w:before="0" w:line="269" w:lineRule="auto"/>
        <w:ind w:firstLine="0"/>
        <w:jc w:val="left"/>
        <w:rPr>
          <w:rFonts w:hint="default" w:ascii="Times New Roman" w:hAnsi="Times New Roman" w:cs="Times New Roman"/>
        </w:rPr>
      </w:pPr>
    </w:p>
    <w:p w14:paraId="7A5824EC">
      <w:pPr>
        <w:pStyle w:val="176"/>
        <w:spacing w:before="0" w:after="100" w:line="269" w:lineRule="auto"/>
        <w:jc w:val="left"/>
        <w:rPr>
          <w:rFonts w:hint="default" w:ascii="Times New Roman" w:hAnsi="Times New Roman" w:cs="Times New Roman"/>
        </w:rPr>
      </w:pPr>
      <w:bookmarkStart w:id="78" w:name="_Toc243125661"/>
      <w:r>
        <w:rPr>
          <w:rFonts w:hint="default" w:ascii="Times New Roman" w:hAnsi="Times New Roman" w:cs="Times New Roman"/>
        </w:rPr>
        <w:t>Bảng 4.4 Khảo sát Q1 Q2 Q3</w:t>
      </w:r>
      <w:bookmarkEnd w:id="78"/>
    </w:p>
    <w:p w14:paraId="228D79BB">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624"/>
        <w:gridCol w:w="2665"/>
        <w:gridCol w:w="2041"/>
        <w:gridCol w:w="1928"/>
        <w:gridCol w:w="1814"/>
      </w:tblGrid>
      <w:tr w14:paraId="32BA7B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624" w:type="dxa"/>
            <w:shd w:val="clear" w:color="auto" w:fill="E8EBEF"/>
            <w:vAlign w:val="center"/>
          </w:tcPr>
          <w:p w14:paraId="2883C87C">
            <w:pPr>
              <w:spacing w:after="60" w:line="259" w:lineRule="auto"/>
              <w:jc w:val="center"/>
              <w:rPr>
                <w:rFonts w:hint="default" w:ascii="Times New Roman" w:hAnsi="Times New Roman" w:cs="Times New Roman"/>
              </w:rPr>
            </w:pPr>
            <w:r>
              <w:rPr>
                <w:rFonts w:hint="default" w:ascii="Times New Roman" w:hAnsi="Times New Roman" w:cs="Times New Roman"/>
                <w:b/>
                <w:sz w:val="22"/>
              </w:rPr>
              <w:t>Bộ</w:t>
            </w:r>
          </w:p>
        </w:tc>
        <w:tc>
          <w:tcPr>
            <w:tcW w:w="2665" w:type="dxa"/>
            <w:shd w:val="clear" w:color="auto" w:fill="E8EBEF"/>
            <w:vAlign w:val="center"/>
          </w:tcPr>
          <w:p w14:paraId="62AF16CF">
            <w:pPr>
              <w:spacing w:after="60" w:line="259" w:lineRule="auto"/>
              <w:rPr>
                <w:rFonts w:hint="default" w:ascii="Times New Roman" w:hAnsi="Times New Roman" w:cs="Times New Roman"/>
              </w:rPr>
            </w:pPr>
            <w:r>
              <w:rPr>
                <w:rFonts w:hint="default" w:ascii="Times New Roman" w:hAnsi="Times New Roman" w:cs="Times New Roman"/>
                <w:b/>
                <w:sz w:val="22"/>
              </w:rPr>
              <w:t>Quy mô hoặc cấu hình và input</w:t>
            </w:r>
          </w:p>
        </w:tc>
        <w:tc>
          <w:tcPr>
            <w:tcW w:w="2041" w:type="dxa"/>
            <w:shd w:val="clear" w:color="auto" w:fill="E8EBEF"/>
            <w:vAlign w:val="center"/>
          </w:tcPr>
          <w:p w14:paraId="720AF443">
            <w:pPr>
              <w:spacing w:after="60" w:line="259" w:lineRule="auto"/>
              <w:rPr>
                <w:rFonts w:hint="default" w:ascii="Times New Roman" w:hAnsi="Times New Roman" w:cs="Times New Roman"/>
              </w:rPr>
            </w:pPr>
            <w:r>
              <w:rPr>
                <w:rFonts w:hint="default" w:ascii="Times New Roman" w:hAnsi="Times New Roman" w:cs="Times New Roman"/>
                <w:b/>
                <w:sz w:val="22"/>
              </w:rPr>
              <w:t>Yếu tố thay đổi</w:t>
            </w:r>
          </w:p>
        </w:tc>
        <w:tc>
          <w:tcPr>
            <w:tcW w:w="1928" w:type="dxa"/>
            <w:shd w:val="clear" w:color="auto" w:fill="E8EBEF"/>
            <w:vAlign w:val="center"/>
          </w:tcPr>
          <w:p w14:paraId="2949B237">
            <w:pPr>
              <w:spacing w:after="60" w:line="259" w:lineRule="auto"/>
              <w:rPr>
                <w:rFonts w:hint="default" w:ascii="Times New Roman" w:hAnsi="Times New Roman" w:cs="Times New Roman"/>
              </w:rPr>
            </w:pPr>
            <w:r>
              <w:rPr>
                <w:rFonts w:hint="default" w:ascii="Times New Roman" w:hAnsi="Times New Roman" w:cs="Times New Roman"/>
                <w:b/>
                <w:sz w:val="22"/>
              </w:rPr>
              <w:t>Phép đếm hoặc số đo</w:t>
            </w:r>
          </w:p>
        </w:tc>
        <w:tc>
          <w:tcPr>
            <w:tcW w:w="1814" w:type="dxa"/>
            <w:shd w:val="clear" w:color="auto" w:fill="E8EBEF"/>
            <w:vAlign w:val="center"/>
          </w:tcPr>
          <w:p w14:paraId="0B46B5D6">
            <w:pPr>
              <w:spacing w:after="60" w:line="259" w:lineRule="auto"/>
              <w:rPr>
                <w:rFonts w:hint="default" w:ascii="Times New Roman" w:hAnsi="Times New Roman" w:cs="Times New Roman"/>
              </w:rPr>
            </w:pPr>
            <w:r>
              <w:rPr>
                <w:rFonts w:hint="default" w:ascii="Times New Roman" w:hAnsi="Times New Roman" w:cs="Times New Roman"/>
                <w:b/>
                <w:sz w:val="22"/>
              </w:rPr>
              <w:t>Bộ nhớ và nhận xét</w:t>
            </w:r>
          </w:p>
        </w:tc>
      </w:tr>
      <w:tr w14:paraId="3DC78D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37269640">
            <w:pPr>
              <w:spacing w:after="60" w:line="259" w:lineRule="auto"/>
              <w:jc w:val="center"/>
              <w:rPr>
                <w:rFonts w:hint="default" w:ascii="Times New Roman" w:hAnsi="Times New Roman" w:cs="Times New Roman"/>
              </w:rPr>
            </w:pPr>
            <w:r>
              <w:rPr>
                <w:rFonts w:hint="default" w:ascii="Times New Roman" w:hAnsi="Times New Roman" w:cs="Times New Roman"/>
                <w:sz w:val="22"/>
              </w:rPr>
              <w:t>Q1</w:t>
            </w:r>
          </w:p>
        </w:tc>
        <w:tc>
          <w:tcPr>
            <w:tcW w:w="2665" w:type="dxa"/>
            <w:vAlign w:val="center"/>
          </w:tcPr>
          <w:p w14:paraId="5E5EF442">
            <w:pPr>
              <w:spacing w:after="60" w:line="259" w:lineRule="auto"/>
              <w:rPr>
                <w:rFonts w:hint="default" w:ascii="Times New Roman" w:hAnsi="Times New Roman" w:cs="Times New Roman"/>
              </w:rPr>
            </w:pPr>
            <w:sdt>
              <w:sdtPr>
                <w:rPr>
                  <w:rFonts w:hint="default" w:ascii="Times New Roman" w:hAnsi="Times New Roman" w:cs="Times New Roman"/>
                </w:rPr>
                <w:alias w:val="INPUT HOẶC CÁCH TẠO"/>
                <w:tag w:val="SV_0308"/>
                <w:id w:val="700308"/>
                <w:text w:multiLine="1"/>
              </w:sdtPr>
              <w:sdtEndPr>
                <w:rPr>
                  <w:rFonts w:hint="default" w:ascii="Times New Roman" w:hAnsi="Times New Roman" w:cs="Times New Roman"/>
                </w:rPr>
              </w:sdtEndPr>
              <w:sdtContent>
                <w:r>
                  <w:rPr>
                    <w:rFonts w:hint="default" w:ascii="Times New Roman" w:hAnsi="Times New Roman" w:cs="Times New Roman"/>
                  </w:rPr>
                  <w:t>n=10, m=20</w:t>
                </w:r>
              </w:sdtContent>
            </w:sdt>
          </w:p>
        </w:tc>
        <w:tc>
          <w:tcPr>
            <w:tcW w:w="2041" w:type="dxa"/>
            <w:vAlign w:val="center"/>
          </w:tcPr>
          <w:p w14:paraId="7BCD6E1A">
            <w:pPr>
              <w:spacing w:after="60" w:line="259" w:lineRule="auto"/>
              <w:rPr>
                <w:rFonts w:hint="default" w:ascii="Times New Roman" w:hAnsi="Times New Roman" w:cs="Times New Roman"/>
                <w:lang w:val="vi-VN"/>
              </w:rPr>
            </w:pPr>
            <w:r>
              <w:rPr>
                <w:rFonts w:hint="default" w:ascii="Times New Roman" w:hAnsi="Times New Roman" w:cs="Times New Roman"/>
                <w:lang w:val="vi-VN"/>
              </w:rPr>
              <w:t>Quy mô nhỏ ( 20% miền đề )</w:t>
            </w:r>
          </w:p>
        </w:tc>
        <w:tc>
          <w:tcPr>
            <w:tcW w:w="1928" w:type="dxa"/>
            <w:vAlign w:val="center"/>
          </w:tcPr>
          <w:p w14:paraId="1305CB64">
            <w:pPr>
              <w:spacing w:after="60" w:line="259" w:lineRule="auto"/>
              <w:rPr>
                <w:rFonts w:hint="default" w:ascii="Times New Roman" w:hAnsi="Times New Roman" w:cs="Times New Roman"/>
                <w:lang w:val="vi-VN"/>
              </w:rPr>
            </w:pPr>
            <w:r>
              <w:rPr>
                <w:rFonts w:hint="default" w:ascii="Times New Roman" w:hAnsi="Times New Roman" w:cs="Times New Roman"/>
                <w:lang w:val="vi-VN"/>
              </w:rPr>
              <w:t xml:space="preserve"> 24 &lt; 0.1ms</w:t>
            </w:r>
          </w:p>
        </w:tc>
        <w:tc>
          <w:tcPr>
            <w:tcW w:w="1814" w:type="dxa"/>
            <w:vAlign w:val="center"/>
          </w:tcPr>
          <w:p w14:paraId="60587D30">
            <w:pPr>
              <w:spacing w:after="60" w:line="259" w:lineRule="auto"/>
              <w:rPr>
                <w:rFonts w:hint="default" w:ascii="Times New Roman" w:hAnsi="Times New Roman" w:cs="Times New Roman"/>
                <w:lang w:val="vi-VN"/>
              </w:rPr>
            </w:pPr>
            <w:r>
              <w:rPr>
                <w:rFonts w:hint="default" w:ascii="Times New Roman" w:hAnsi="Times New Roman" w:cs="Times New Roman"/>
                <w:lang w:val="vi-VN"/>
              </w:rPr>
              <w:t>~ 0.5KB Min-Heap chứa tối đa 20 phần tử, thực thi tức thời</w:t>
            </w:r>
          </w:p>
        </w:tc>
      </w:tr>
      <w:tr w14:paraId="3C2487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2B930DA0">
            <w:pPr>
              <w:spacing w:after="60" w:line="259" w:lineRule="auto"/>
              <w:jc w:val="center"/>
              <w:rPr>
                <w:rFonts w:hint="default" w:ascii="Times New Roman" w:hAnsi="Times New Roman" w:cs="Times New Roman"/>
              </w:rPr>
            </w:pPr>
            <w:r>
              <w:rPr>
                <w:rFonts w:hint="default" w:ascii="Times New Roman" w:hAnsi="Times New Roman" w:cs="Times New Roman"/>
                <w:sz w:val="22"/>
              </w:rPr>
              <w:t>Q2</w:t>
            </w:r>
          </w:p>
        </w:tc>
        <w:tc>
          <w:tcPr>
            <w:tcW w:w="2665" w:type="dxa"/>
            <w:vAlign w:val="center"/>
          </w:tcPr>
          <w:p w14:paraId="437E7C8E">
            <w:pPr>
              <w:spacing w:after="60" w:line="259" w:lineRule="auto"/>
              <w:rPr>
                <w:rFonts w:hint="default" w:ascii="Times New Roman" w:hAnsi="Times New Roman" w:cs="Times New Roman"/>
              </w:rPr>
            </w:pPr>
            <w:sdt>
              <w:sdtPr>
                <w:rPr>
                  <w:rFonts w:hint="default" w:ascii="Times New Roman" w:hAnsi="Times New Roman" w:cs="Times New Roman"/>
                </w:rPr>
                <w:alias w:val="INPUT HOẶC CÁCH TẠO"/>
                <w:tag w:val="SV_0312"/>
                <w:id w:val="700312"/>
                <w:text w:multiLine="1"/>
              </w:sdtPr>
              <w:sdtEndPr>
                <w:rPr>
                  <w:rFonts w:hint="default" w:ascii="Times New Roman" w:hAnsi="Times New Roman" w:cs="Times New Roman"/>
                </w:rPr>
              </w:sdtEndPr>
              <w:sdtContent>
                <w:r>
                  <w:rPr>
                    <w:rFonts w:hint="default" w:ascii="Times New Roman" w:hAnsi="Times New Roman" w:cs="Times New Roman"/>
                  </w:rPr>
                  <w:t>n=30, m=100</w:t>
                </w:r>
              </w:sdtContent>
            </w:sdt>
          </w:p>
        </w:tc>
        <w:tc>
          <w:tcPr>
            <w:tcW w:w="2041" w:type="dxa"/>
            <w:vAlign w:val="center"/>
          </w:tcPr>
          <w:p w14:paraId="667D2DB9">
            <w:pPr>
              <w:spacing w:after="60" w:line="259" w:lineRule="auto"/>
              <w:rPr>
                <w:rFonts w:hint="default" w:ascii="Times New Roman" w:hAnsi="Times New Roman" w:cs="Times New Roman"/>
              </w:rPr>
            </w:pPr>
            <w:r>
              <w:rPr>
                <w:rFonts w:hint="default" w:ascii="Times New Roman" w:hAnsi="Times New Roman" w:cs="Times New Roman"/>
                <w:lang w:val="vi-VN"/>
              </w:rPr>
              <w:t>Quy mô trung bình( 60% miền đề )</w:t>
            </w:r>
          </w:p>
        </w:tc>
        <w:tc>
          <w:tcPr>
            <w:tcW w:w="1928" w:type="dxa"/>
            <w:vAlign w:val="center"/>
          </w:tcPr>
          <w:p w14:paraId="6B4FFFC0">
            <w:pPr>
              <w:spacing w:after="60" w:line="259" w:lineRule="auto"/>
              <w:rPr>
                <w:rFonts w:hint="default" w:ascii="Times New Roman" w:hAnsi="Times New Roman" w:cs="Times New Roman"/>
                <w:lang w:val="vi-VN"/>
              </w:rPr>
            </w:pPr>
            <w:r>
              <w:rPr>
                <w:rFonts w:hint="default" w:ascii="Times New Roman" w:hAnsi="Times New Roman" w:cs="Times New Roman"/>
                <w:lang w:val="vi-VN"/>
              </w:rPr>
              <w:t>142 &lt; 0.2ms</w:t>
            </w:r>
          </w:p>
        </w:tc>
        <w:tc>
          <w:tcPr>
            <w:tcW w:w="1814" w:type="dxa"/>
            <w:vAlign w:val="center"/>
          </w:tcPr>
          <w:p w14:paraId="77135804">
            <w:pPr>
              <w:spacing w:after="60" w:line="259" w:lineRule="auto"/>
              <w:rPr>
                <w:rFonts w:hint="default" w:ascii="Times New Roman" w:hAnsi="Times New Roman" w:cs="Times New Roman"/>
                <w:lang w:val="vi-VN"/>
              </w:rPr>
            </w:pPr>
            <w:r>
              <w:rPr>
                <w:rFonts w:hint="default" w:ascii="Times New Roman" w:hAnsi="Times New Roman" w:cs="Times New Roman"/>
                <w:lang w:val="vi-VN"/>
              </w:rPr>
              <w:t>~ 1.8KB, só phép nới lỏng tăng tuyến tính theo m</w:t>
            </w:r>
          </w:p>
        </w:tc>
      </w:tr>
      <w:tr w14:paraId="298F6F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60737D1B">
            <w:pPr>
              <w:spacing w:after="60" w:line="259" w:lineRule="auto"/>
              <w:jc w:val="center"/>
              <w:rPr>
                <w:rFonts w:hint="default" w:ascii="Times New Roman" w:hAnsi="Times New Roman" w:cs="Times New Roman"/>
              </w:rPr>
            </w:pPr>
            <w:r>
              <w:rPr>
                <w:rFonts w:hint="default" w:ascii="Times New Roman" w:hAnsi="Times New Roman" w:cs="Times New Roman"/>
                <w:sz w:val="22"/>
              </w:rPr>
              <w:t>Q3</w:t>
            </w:r>
          </w:p>
        </w:tc>
        <w:tc>
          <w:tcPr>
            <w:tcW w:w="2665" w:type="dxa"/>
            <w:vAlign w:val="center"/>
          </w:tcPr>
          <w:p w14:paraId="4993644D">
            <w:pPr>
              <w:spacing w:after="60" w:line="259" w:lineRule="auto"/>
              <w:rPr>
                <w:rFonts w:hint="default" w:ascii="Times New Roman" w:hAnsi="Times New Roman" w:cs="Times New Roman"/>
              </w:rPr>
            </w:pPr>
            <w:sdt>
              <w:sdtPr>
                <w:rPr>
                  <w:rFonts w:hint="default" w:ascii="Times New Roman" w:hAnsi="Times New Roman" w:cs="Times New Roman"/>
                </w:rPr>
                <w:alias w:val="INPUT HOẶC CÁCH TẠO"/>
                <w:tag w:val="SV_0316"/>
                <w:id w:val="700316"/>
                <w:text w:multiLine="1"/>
              </w:sdtPr>
              <w:sdtEndPr>
                <w:rPr>
                  <w:rFonts w:hint="default" w:ascii="Times New Roman" w:hAnsi="Times New Roman" w:cs="Times New Roman"/>
                </w:rPr>
              </w:sdtEndPr>
              <w:sdtContent>
                <w:r>
                  <w:rPr>
                    <w:rFonts w:hint="default" w:ascii="Times New Roman" w:hAnsi="Times New Roman" w:cs="Times New Roman"/>
                  </w:rPr>
                  <w:t>n=50, m=500</w:t>
                </w:r>
              </w:sdtContent>
            </w:sdt>
          </w:p>
        </w:tc>
        <w:tc>
          <w:tcPr>
            <w:tcW w:w="2041" w:type="dxa"/>
            <w:vAlign w:val="center"/>
          </w:tcPr>
          <w:p w14:paraId="367BC29A">
            <w:pPr>
              <w:spacing w:after="60" w:line="259" w:lineRule="auto"/>
              <w:rPr>
                <w:rFonts w:hint="default" w:ascii="Times New Roman" w:hAnsi="Times New Roman" w:cs="Times New Roman"/>
              </w:rPr>
            </w:pPr>
            <w:r>
              <w:rPr>
                <w:rFonts w:hint="default" w:ascii="Times New Roman" w:hAnsi="Times New Roman" w:cs="Times New Roman"/>
                <w:lang w:val="vi-VN"/>
              </w:rPr>
              <w:t>Quy mô tối đa theo phiếu ( n = 50)</w:t>
            </w:r>
          </w:p>
        </w:tc>
        <w:tc>
          <w:tcPr>
            <w:tcW w:w="1928" w:type="dxa"/>
            <w:vAlign w:val="center"/>
          </w:tcPr>
          <w:p w14:paraId="44E5659D">
            <w:pPr>
              <w:spacing w:after="60" w:line="259" w:lineRule="auto"/>
              <w:rPr>
                <w:rFonts w:hint="default" w:ascii="Times New Roman" w:hAnsi="Times New Roman" w:cs="Times New Roman"/>
                <w:lang w:val="vi-VN"/>
              </w:rPr>
            </w:pPr>
            <w:r>
              <w:rPr>
                <w:rFonts w:hint="default" w:ascii="Times New Roman" w:hAnsi="Times New Roman" w:cs="Times New Roman"/>
                <w:lang w:val="vi-VN"/>
              </w:rPr>
              <w:t>680 ~ 0.4ms</w:t>
            </w:r>
          </w:p>
        </w:tc>
        <w:tc>
          <w:tcPr>
            <w:tcW w:w="1814" w:type="dxa"/>
            <w:vAlign w:val="center"/>
          </w:tcPr>
          <w:p w14:paraId="2F77FF71">
            <w:pPr>
              <w:spacing w:after="60" w:line="259" w:lineRule="auto"/>
              <w:rPr>
                <w:rFonts w:hint="default" w:ascii="Times New Roman" w:hAnsi="Times New Roman" w:cs="Times New Roman"/>
                <w:lang w:val="vi-VN"/>
              </w:rPr>
            </w:pPr>
            <w:r>
              <w:rPr>
                <w:rFonts w:hint="default" w:ascii="Times New Roman" w:hAnsi="Times New Roman" w:cs="Times New Roman"/>
                <w:lang w:val="vi-VN"/>
              </w:rPr>
              <w:t xml:space="preserve"> ~4.5 KB , đạt giới hạn phiếu,, hoàn thành rất nhanh ( &lt;1ms)</w:t>
            </w:r>
          </w:p>
        </w:tc>
      </w:tr>
    </w:tbl>
    <w:p w14:paraId="7EC334A4">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21C78319">
      <w:pPr>
        <w:pStyle w:val="171"/>
        <w:spacing w:before="0" w:after="100" w:line="269" w:lineRule="auto"/>
        <w:ind w:firstLine="0"/>
        <w:jc w:val="left"/>
        <w:rPr>
          <w:rFonts w:hint="default" w:ascii="Times New Roman" w:hAnsi="Times New Roman" w:cs="Times New Roman"/>
          <w:sz w:val="24"/>
        </w:rPr>
      </w:pPr>
      <w:r>
        <w:rPr>
          <w:rFonts w:hint="default" w:ascii="Times New Roman" w:hAnsi="Times New Roman" w:cs="Times New Roman"/>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7E13444A">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b/>
          <w:bCs/>
        </w:rPr>
        <w:t>Nhận xét:</w:t>
      </w:r>
      <w:r>
        <w:rPr>
          <w:rFonts w:hint="default" w:ascii="Times New Roman" w:hAnsi="Times New Roman" w:cs="Times New Roman"/>
        </w:rPr>
        <w:t xml:space="preserve"> Với kích thước đồ thị nhỏ (theo quy định đề bài), thuật toán Dijkstra với Priority Queue chạy gần như tức thời. Sự khác biệt về thời gian không đáng kể. Tuy nhiên, về mặt lý thuyết, độ phức tạp O((V+E)logV) đảm bảo thuật toán vẫn hoạt động tốt nếu mở rộng lên hàng chục nghìn đỉnh</w:t>
      </w:r>
    </w:p>
    <w:p w14:paraId="7DFD11F2">
      <w:pPr>
        <w:pStyle w:val="3"/>
        <w:pageBreakBefore/>
        <w:spacing w:before="0" w:after="100" w:line="269" w:lineRule="auto"/>
        <w:ind w:firstLine="0"/>
        <w:jc w:val="center"/>
        <w:rPr>
          <w:rFonts w:hint="default" w:ascii="Times New Roman" w:hAnsi="Times New Roman" w:cs="Times New Roman"/>
        </w:rPr>
      </w:pPr>
      <w:bookmarkStart w:id="79" w:name="_Toc243835377"/>
      <w:r>
        <w:rPr>
          <w:rFonts w:hint="default" w:ascii="Times New Roman" w:hAnsi="Times New Roman" w:cs="Times New Roman"/>
        </w:rPr>
        <w:t>4.9. GitHub và chạy lại từ bản clone sạch</w:t>
      </w:r>
      <w:bookmarkEnd w:id="79"/>
    </w:p>
    <w:p w14:paraId="70A67622">
      <w:pPr>
        <w:pStyle w:val="4"/>
        <w:rPr>
          <w:rFonts w:hint="default" w:ascii="Times New Roman" w:hAnsi="Times New Roman" w:cs="Times New Roman"/>
        </w:rPr>
      </w:pPr>
      <w:bookmarkStart w:id="80" w:name="_Toc243835378"/>
      <w:r>
        <w:rPr>
          <w:rFonts w:hint="default" w:ascii="Times New Roman" w:hAnsi="Times New Roman" w:cs="Times New Roman"/>
        </w:rPr>
        <w:t>4.9.1. Phiên bản có thể đối chiếu</w:t>
      </w:r>
      <w:bookmarkEnd w:id="80"/>
    </w:p>
    <w:p w14:paraId="3D0EF50E">
      <w:pPr>
        <w:pStyle w:val="171"/>
        <w:rPr>
          <w:rFonts w:hint="default" w:ascii="Times New Roman" w:hAnsi="Times New Roman" w:cs="Times New Roman"/>
        </w:rPr>
      </w:pPr>
      <w:r>
        <w:rPr>
          <w:rFonts w:hint="default" w:ascii="Times New Roman" w:hAnsi="Times New Roman" w:cs="Times New Roman"/>
        </w:rPr>
        <w:t>Ghi URL repo, SHA chạy C và permalink hàm chính/test tại C. SHA nộp S ghi trong ThongTinNop.txt nộp rời. Nếu mã/test/input đổi sau C thì chạy lại phần chịu ảnh hưởng.</w:t>
      </w:r>
    </w:p>
    <w:p w14:paraId="01DBF9EC">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320"/>
          <w:id w:val="700320"/>
          <w:text w:multiLine="1"/>
        </w:sdtPr>
        <w:sdtEndPr>
          <w:rPr>
            <w:rFonts w:hint="default" w:ascii="Times New Roman" w:hAnsi="Times New Roman" w:cs="Times New Roman"/>
          </w:rPr>
        </w:sdtEndPr>
        <w:sdtContent>
          <w:r>
            <w:rPr>
              <w:rFonts w:hint="default" w:ascii="Times New Roman" w:hAnsi="Times New Roman" w:cs="Times New Roman"/>
            </w:rPr>
            <w:t>URL Repo: https://github.com/thuytien110426-cpu/N24DCDT094-DT079</w:t>
          </w:r>
          <w:r>
            <w:rPr>
              <w:rFonts w:hint="default" w:ascii="Times New Roman" w:hAnsi="Times New Roman" w:cs="Times New Roman"/>
            </w:rPr>
            <w:br w:type="textWrapping"/>
          </w:r>
          <w:r>
            <w:rPr>
              <w:rFonts w:hint="default" w:ascii="Times New Roman" w:hAnsi="Times New Roman" w:cs="Times New Roman"/>
            </w:rPr>
            <w:t>Full SHA chạy ảnh C: 16bd826</w:t>
          </w:r>
          <w:r>
            <w:rPr>
              <w:rFonts w:hint="default" w:ascii="Times New Roman" w:hAnsi="Times New Roman" w:cs="Times New Roman"/>
            </w:rPr>
            <w:br w:type="textWrapping"/>
          </w:r>
          <w:r>
            <w:rPr>
              <w:rFonts w:hint="default" w:ascii="Times New Roman" w:hAnsi="Times New Roman" w:cs="Times New Roman"/>
            </w:rPr>
            <w:t>Permalink hàm chính:  https://github.com/thuytien110426-cpu/N24DCDT094-DT079/blob/16bd826b2e0b2f27692b3b9f0825e66347d950d3/dijkstra.cpp</w:t>
          </w:r>
        </w:sdtContent>
      </w:sdt>
    </w:p>
    <w:p w14:paraId="6F0F926C">
      <w:pPr>
        <w:pStyle w:val="176"/>
        <w:spacing w:before="80" w:after="100" w:line="269" w:lineRule="auto"/>
        <w:rPr>
          <w:rFonts w:hint="default" w:ascii="Times New Roman" w:hAnsi="Times New Roman" w:cs="Times New Roman"/>
        </w:rPr>
      </w:pPr>
      <w:bookmarkStart w:id="81" w:name="_Toc243125662"/>
      <w:r>
        <w:rPr>
          <w:rFonts w:hint="default" w:ascii="Times New Roman" w:hAnsi="Times New Roman" w:cs="Times New Roman"/>
        </w:rPr>
        <w:t>Bảng 4.5 Kho mã và phiên bản có thể kiểm lại</w:t>
      </w:r>
      <w:bookmarkEnd w:id="81"/>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w14:paraId="65E094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43712236">
            <w:pPr>
              <w:spacing w:after="40" w:line="252" w:lineRule="auto"/>
              <w:rPr>
                <w:rFonts w:hint="default" w:ascii="Times New Roman" w:hAnsi="Times New Roman" w:cs="Times New Roman"/>
              </w:rPr>
            </w:pPr>
            <w:r>
              <w:rPr>
                <w:rFonts w:hint="default" w:ascii="Times New Roman" w:hAnsi="Times New Roman" w:cs="Times New Roman"/>
                <w:b/>
                <w:sz w:val="23"/>
              </w:rPr>
              <w:t>Thông tin</w:t>
            </w:r>
          </w:p>
        </w:tc>
        <w:tc>
          <w:tcPr>
            <w:tcW w:w="6236" w:type="dxa"/>
            <w:shd w:val="clear" w:color="auto" w:fill="E8EBEF"/>
            <w:vAlign w:val="center"/>
          </w:tcPr>
          <w:p w14:paraId="663A4E74">
            <w:pPr>
              <w:spacing w:after="40" w:line="252" w:lineRule="auto"/>
              <w:rPr>
                <w:rFonts w:hint="default" w:ascii="Times New Roman" w:hAnsi="Times New Roman" w:cs="Times New Roman"/>
              </w:rPr>
            </w:pPr>
            <w:r>
              <w:rPr>
                <w:rFonts w:hint="default" w:ascii="Times New Roman" w:hAnsi="Times New Roman" w:cs="Times New Roman"/>
                <w:b/>
                <w:sz w:val="23"/>
              </w:rPr>
              <w:t>Giá trị thật phải điền</w:t>
            </w:r>
          </w:p>
        </w:tc>
      </w:tr>
      <w:tr w14:paraId="3489A2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739AB85C">
            <w:pPr>
              <w:spacing w:after="40" w:line="252" w:lineRule="auto"/>
              <w:rPr>
                <w:rFonts w:hint="default" w:ascii="Times New Roman" w:hAnsi="Times New Roman" w:cs="Times New Roman"/>
              </w:rPr>
            </w:pPr>
            <w:r>
              <w:rPr>
                <w:rFonts w:hint="default" w:ascii="Times New Roman" w:hAnsi="Times New Roman" w:cs="Times New Roman"/>
                <w:sz w:val="23"/>
              </w:rPr>
              <w:t>URL repo</w:t>
            </w:r>
          </w:p>
        </w:tc>
        <w:tc>
          <w:tcPr>
            <w:tcW w:w="6236" w:type="dxa"/>
            <w:vAlign w:val="center"/>
          </w:tcPr>
          <w:p w14:paraId="119FA500">
            <w:pPr>
              <w:spacing w:after="40" w:line="252"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"https://github.com/thuytien110426-cpu/N24DCDT094-DT079" </w:instrText>
            </w:r>
            <w:r>
              <w:rPr>
                <w:rFonts w:hint="default" w:ascii="Times New Roman" w:hAnsi="Times New Roman" w:cs="Times New Roman"/>
              </w:rPr>
              <w:fldChar w:fldCharType="separate"/>
            </w:r>
            <w:r>
              <w:rPr>
                <w:rStyle w:val="14"/>
                <w:rFonts w:hint="default" w:ascii="Times New Roman" w:hAnsi="Times New Roman" w:cs="Times New Roman"/>
              </w:rPr>
              <w:t>https://github.com/thuytien110426-cpu/N24DCDT094-DT079</w:t>
            </w:r>
            <w:r>
              <w:rPr>
                <w:rStyle w:val="14"/>
                <w:rFonts w:hint="default" w:ascii="Times New Roman" w:hAnsi="Times New Roman" w:cs="Times New Roman"/>
              </w:rPr>
              <w:fldChar w:fldCharType="end"/>
            </w:r>
          </w:p>
        </w:tc>
      </w:tr>
      <w:tr w14:paraId="6BF47D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F3E3095">
            <w:pPr>
              <w:spacing w:after="40" w:line="252" w:lineRule="auto"/>
              <w:rPr>
                <w:rFonts w:hint="default" w:ascii="Times New Roman" w:hAnsi="Times New Roman" w:cs="Times New Roman"/>
              </w:rPr>
            </w:pPr>
            <w:r>
              <w:rPr>
                <w:rFonts w:hint="default" w:ascii="Times New Roman" w:hAnsi="Times New Roman" w:cs="Times New Roman"/>
                <w:sz w:val="23"/>
              </w:rPr>
              <w:t>Full SHA chạy ảnh C</w:t>
            </w:r>
          </w:p>
        </w:tc>
        <w:tc>
          <w:tcPr>
            <w:tcW w:w="6236" w:type="dxa"/>
            <w:vAlign w:val="center"/>
          </w:tcPr>
          <w:p w14:paraId="2FDA7CDA">
            <w:pPr>
              <w:spacing w:after="40" w:line="252" w:lineRule="auto"/>
              <w:rPr>
                <w:rFonts w:hint="default" w:ascii="Times New Roman" w:hAnsi="Times New Roman" w:cs="Times New Roman"/>
              </w:rPr>
            </w:pPr>
            <w:r>
              <w:rPr>
                <w:rFonts w:hint="default" w:ascii="Times New Roman" w:hAnsi="Times New Roman" w:cs="Times New Roman"/>
              </w:rPr>
              <w:t>16bd826</w:t>
            </w:r>
          </w:p>
        </w:tc>
      </w:tr>
      <w:tr w14:paraId="30AD14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D8FD8EC">
            <w:pPr>
              <w:spacing w:after="40" w:line="252" w:lineRule="auto"/>
              <w:rPr>
                <w:rFonts w:hint="default" w:ascii="Times New Roman" w:hAnsi="Times New Roman" w:cs="Times New Roman"/>
              </w:rPr>
            </w:pPr>
            <w:r>
              <w:rPr>
                <w:rFonts w:hint="default" w:ascii="Times New Roman" w:hAnsi="Times New Roman" w:cs="Times New Roman"/>
                <w:sz w:val="23"/>
              </w:rPr>
              <w:t>SHA S ghi TXT nộp rời</w:t>
            </w:r>
          </w:p>
        </w:tc>
        <w:tc>
          <w:tcPr>
            <w:tcW w:w="6236" w:type="dxa"/>
            <w:vAlign w:val="center"/>
          </w:tcPr>
          <w:p w14:paraId="328197E6">
            <w:pPr>
              <w:spacing w:after="40" w:line="252" w:lineRule="auto"/>
              <w:rPr>
                <w:rFonts w:hint="default" w:ascii="Times New Roman" w:hAnsi="Times New Roman" w:cs="Times New Roman"/>
              </w:rPr>
            </w:pPr>
          </w:p>
        </w:tc>
      </w:tr>
      <w:tr w14:paraId="5F2EF2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7B0938D7">
            <w:pPr>
              <w:spacing w:after="40" w:line="252" w:lineRule="auto"/>
              <w:rPr>
                <w:rFonts w:hint="default" w:ascii="Times New Roman" w:hAnsi="Times New Roman" w:cs="Times New Roman"/>
              </w:rPr>
            </w:pPr>
            <w:r>
              <w:rPr>
                <w:rFonts w:hint="default" w:ascii="Times New Roman" w:hAnsi="Times New Roman" w:cs="Times New Roman"/>
                <w:sz w:val="23"/>
              </w:rPr>
              <w:t>Permalink hàm chính</w:t>
            </w:r>
          </w:p>
        </w:tc>
        <w:tc>
          <w:tcPr>
            <w:tcW w:w="6236" w:type="dxa"/>
            <w:vAlign w:val="center"/>
          </w:tcPr>
          <w:p w14:paraId="2BD68166">
            <w:pPr>
              <w:spacing w:after="40" w:line="252" w:lineRule="auto"/>
              <w:rPr>
                <w:rFonts w:hint="default" w:ascii="Times New Roman" w:hAnsi="Times New Roman" w:cs="Times New Roman"/>
              </w:rPr>
            </w:pP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"https://github.com/thuytien110426-cpu/N24DCDT094-DT079/blob/16bd826b2e0b2f27692b3b9f0825e66347d950d3/dijkstra.cpp" </w:instrText>
            </w:r>
            <w:r>
              <w:rPr>
                <w:rFonts w:hint="default" w:ascii="Times New Roman" w:hAnsi="Times New Roman" w:eastAsia="SimSun" w:cs="Times New Roman"/>
                <w:sz w:val="24"/>
                <w:szCs w:val="24"/>
              </w:rPr>
              <w:fldChar w:fldCharType="separate"/>
            </w:r>
            <w:r>
              <w:rPr>
                <w:rStyle w:val="14"/>
                <w:rFonts w:hint="default" w:ascii="Times New Roman" w:hAnsi="Times New Roman" w:eastAsia="SimSun" w:cs="Times New Roman"/>
                <w:sz w:val="24"/>
                <w:szCs w:val="24"/>
              </w:rPr>
              <w:t>N24DCDT094-DT079/dijkstra.cpp at 16bd826b2e0b2f27692b3b9f0825e66347d950d3 · thuytien110426-cpu/N24DCDT094-DT079</w:t>
            </w:r>
            <w:r>
              <w:rPr>
                <w:rFonts w:hint="default" w:ascii="Times New Roman" w:hAnsi="Times New Roman" w:eastAsia="SimSun" w:cs="Times New Roman"/>
                <w:sz w:val="24"/>
                <w:szCs w:val="24"/>
              </w:rPr>
              <w:fldChar w:fldCharType="end"/>
            </w:r>
          </w:p>
        </w:tc>
      </w:tr>
      <w:tr w14:paraId="30E87D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270ADDA9">
            <w:pPr>
              <w:spacing w:after="40" w:line="252" w:lineRule="auto"/>
              <w:rPr>
                <w:rFonts w:hint="default" w:ascii="Times New Roman" w:hAnsi="Times New Roman" w:cs="Times New Roman"/>
              </w:rPr>
            </w:pPr>
            <w:r>
              <w:rPr>
                <w:rFonts w:hint="default" w:ascii="Times New Roman" w:hAnsi="Times New Roman" w:cs="Times New Roman"/>
                <w:sz w:val="23"/>
              </w:rPr>
              <w:t>Mã/kiểm thử giữa C và S</w:t>
            </w:r>
          </w:p>
        </w:tc>
        <w:tc>
          <w:tcPr>
            <w:tcW w:w="6236" w:type="dxa"/>
            <w:vAlign w:val="center"/>
          </w:tcPr>
          <w:p w14:paraId="66E66CCA">
            <w:pPr>
              <w:spacing w:after="40" w:line="252" w:lineRule="auto"/>
              <w:rPr>
                <w:rFonts w:hint="default" w:ascii="Times New Roman" w:hAnsi="Times New Roman" w:cs="Times New Roman"/>
              </w:rPr>
            </w:pPr>
            <w:r>
              <w:rPr>
                <w:rFonts w:hint="default" w:ascii="Times New Roman" w:hAnsi="Times New Roman" w:cs="Times New Roman"/>
              </w:rPr>
              <w:t>Giống nhau</w:t>
            </w:r>
          </w:p>
        </w:tc>
      </w:tr>
      <w:tr w14:paraId="1E62F9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622D8FC2">
            <w:pPr>
              <w:spacing w:after="40" w:line="252" w:lineRule="auto"/>
              <w:rPr>
                <w:rFonts w:hint="default" w:ascii="Times New Roman" w:hAnsi="Times New Roman" w:cs="Times New Roman"/>
              </w:rPr>
            </w:pPr>
            <w:r>
              <w:rPr>
                <w:rFonts w:hint="default" w:ascii="Times New Roman" w:hAnsi="Times New Roman" w:cs="Times New Roman"/>
                <w:sz w:val="23"/>
              </w:rPr>
              <w:t>Lệnh chạy lại</w:t>
            </w:r>
          </w:p>
        </w:tc>
        <w:tc>
          <w:tcPr>
            <w:tcW w:w="6236" w:type="dxa"/>
            <w:vAlign w:val="center"/>
          </w:tcPr>
          <w:p w14:paraId="08F0F13A">
            <w:pPr>
              <w:spacing w:after="40" w:line="252" w:lineRule="auto"/>
              <w:rPr>
                <w:rFonts w:hint="default" w:ascii="Times New Roman" w:hAnsi="Times New Roman" w:cs="Times New Roman"/>
              </w:rPr>
            </w:pPr>
            <w:r>
              <w:rPr>
                <w:rFonts w:hint="default" w:ascii="Times New Roman" w:hAnsi="Times New Roman" w:cs="Times New Roman"/>
              </w:rPr>
              <w:t>python test_runner.py</w:t>
            </w:r>
          </w:p>
        </w:tc>
      </w:tr>
    </w:tbl>
    <w:p w14:paraId="55FE8C57">
      <w:pPr>
        <w:pStyle w:val="4"/>
        <w:rPr>
          <w:rFonts w:hint="default" w:ascii="Times New Roman" w:hAnsi="Times New Roman" w:cs="Times New Roman"/>
        </w:rPr>
      </w:pPr>
      <w:bookmarkStart w:id="82" w:name="_Toc243835379"/>
      <w:r>
        <w:rPr>
          <w:rFonts w:hint="default" w:ascii="Times New Roman" w:hAnsi="Times New Roman" w:cs="Times New Roman"/>
        </w:rPr>
        <w:t>4.9.2. Clone sạch và tái hiện kết quả</w:t>
      </w:r>
      <w:bookmarkEnd w:id="82"/>
    </w:p>
    <w:p w14:paraId="215AC0A5">
      <w:pPr>
        <w:pStyle w:val="171"/>
        <w:rPr>
          <w:rFonts w:hint="default" w:ascii="Times New Roman" w:hAnsi="Times New Roman" w:cs="Times New Roman"/>
        </w:rPr>
      </w:pPr>
      <w:r>
        <w:rPr>
          <w:rFonts w:hint="default" w:ascii="Times New Roman" w:hAnsi="Times New Roman" w:cs="Times New Roman"/>
        </w:rP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w14:paraId="319D4805">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327"/>
          <w:id w:val="700327"/>
          <w:text w:multiLine="1"/>
        </w:sdtPr>
        <w:sdtEndPr>
          <w:rPr>
            <w:rFonts w:hint="default" w:ascii="Times New Roman" w:hAnsi="Times New Roman" w:cs="Times New Roman"/>
          </w:rPr>
        </w:sdtEndPr>
        <w:sdtContent>
          <w:r>
            <w:rPr>
              <w:rFonts w:hint="default" w:ascii="Times New Roman" w:hAnsi="Times New Roman" w:cs="Times New Roman"/>
            </w:rPr>
            <w:t>Tôi đã thực hiện clone repo sang một thư mục mới tinh, chạy lệnh python test_runner.py và thu được kết quả 12/12 PASS. Điều này chứng minh mã nguồn có thể chạy độc lập, không phụ thuộc vào môi trường cũ.</w:t>
          </w:r>
        </w:sdtContent>
      </w:sdt>
    </w:p>
    <w:p w14:paraId="79E0A5A1">
      <w:pPr>
        <w:pStyle w:val="171"/>
        <w:spacing w:before="0" w:line="269" w:lineRule="auto"/>
        <w:ind w:firstLine="0"/>
        <w:jc w:val="left"/>
        <w:rPr>
          <w:rFonts w:hint="default" w:ascii="Times New Roman" w:hAnsi="Times New Roman" w:cs="Times New Roman"/>
        </w:rPr>
      </w:pPr>
    </w:p>
    <w:p w14:paraId="3A3F0C12">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Tăng trang nếu bảng hoặc ảnh khó đọc. Giữ SHA C trong báo cáo; S ghi TXT nộp rời. Không thu ảnh quá nhỏ.</w:t>
      </w:r>
      <w:bookmarkStart w:id="99" w:name="_GoBack"/>
      <w:bookmarkEnd w:id="99"/>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7AD718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1FBEEEAD">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10 CỦA SINH VIÊN TẠI ĐÂY"/>
                <w:tag w:val="SV_0328"/>
                <w:id w:val="700328"/>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36315"/>
                      <wp:effectExtent l="0" t="0" r="0" b="6985"/>
                      <wp:docPr id="2095506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6347" name="Hình ảnh 1"/>
                              <pic:cNvPicPr>
                                <a:picLocks noChangeAspect="1"/>
                              </pic:cNvPicPr>
                            </pic:nvPicPr>
                            <pic:blipFill>
                              <a:blip r:embed="rId33"/>
                              <a:stretch>
                                <a:fillRect/>
                              </a:stretch>
                            </pic:blipFill>
                            <pic:spPr>
                              <a:xfrm>
                                <a:off x="0" y="0"/>
                                <a:ext cx="5658485" cy="3536315"/>
                              </a:xfrm>
                              <a:prstGeom prst="rect">
                                <a:avLst/>
                              </a:prstGeom>
                            </pic:spPr>
                          </pic:pic>
                        </a:graphicData>
                      </a:graphic>
                    </wp:inline>
                  </w:drawing>
                </w:r>
              </w:sdtContent>
            </w:sdt>
            <w:r>
              <w:rPr>
                <w:rFonts w:hint="default" w:ascii="Times New Roman" w:hAnsi="Times New Roman" w:cs="Times New Roman"/>
              </w:rPr>
              <w:t xml:space="preserve"> </w:t>
            </w:r>
          </w:p>
        </w:tc>
      </w:tr>
    </w:tbl>
    <w:p w14:paraId="28C25CDA">
      <w:pPr>
        <w:pStyle w:val="177"/>
        <w:spacing w:before="80" w:after="100" w:line="269" w:lineRule="auto"/>
        <w:rPr>
          <w:rFonts w:hint="default" w:ascii="Times New Roman" w:hAnsi="Times New Roman" w:cs="Times New Roman"/>
        </w:rPr>
      </w:pPr>
      <w:bookmarkStart w:id="83" w:name="_Toc243125674"/>
      <w:r>
        <w:rPr>
          <w:rFonts w:hint="default" w:ascii="Times New Roman" w:hAnsi="Times New Roman" w:cs="Times New Roman"/>
        </w:rPr>
        <w:t xml:space="preserve">Hình 4.10 </w:t>
      </w:r>
      <w:bookmarkEnd w:id="83"/>
      <w:r>
        <w:rPr>
          <w:rFonts w:hint="default" w:ascii="Times New Roman" w:hAnsi="Times New Roman" w:cs="Times New Roman"/>
        </w:rPr>
        <w:t>Kết quả chạy thử nghiệm</w:t>
      </w:r>
    </w:p>
    <w:p w14:paraId="3FA0A5E7">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330"/>
          <w:id w:val="700330"/>
          <w:text w:multiLine="1"/>
        </w:sdtPr>
        <w:sdtEndPr>
          <w:rPr>
            <w:rFonts w:hint="default" w:ascii="Times New Roman" w:hAnsi="Times New Roman" w:cs="Times New Roman"/>
          </w:rPr>
        </w:sdtEndPr>
        <w:sdtContent>
          <w:r>
            <w:rPr>
              <w:rFonts w:hint="default" w:ascii="Times New Roman" w:hAnsi="Times New Roman" w:cs="Times New Roman"/>
            </w:rPr>
            <w:t>Nhận xét kỹ thuật: Thao tác clone kho mã nguồn sang thư mục độc lập mới xác nhận dự án không bị phụ thuộc vào các tệp môi trường cục bộ hay thư mục tạm. Mã nguồn và bộ test hoàn toàn độc lập, có khả năng tái hiện kết quả 100% trên bất kỳ máy tính nào.</w:t>
          </w:r>
        </w:sdtContent>
      </w:sdt>
      <w:bookmarkStart w:id="84" w:name="_Toc243835380"/>
    </w:p>
    <w:p w14:paraId="5C1897C1">
      <w:pPr>
        <w:pStyle w:val="171"/>
        <w:spacing w:before="0" w:after="100" w:line="269" w:lineRule="auto"/>
        <w:ind w:firstLine="0"/>
        <w:jc w:val="left"/>
        <w:rPr>
          <w:rFonts w:hint="default" w:ascii="Times New Roman" w:hAnsi="Times New Roman" w:cs="Times New Roman"/>
          <w:b/>
          <w:bCs/>
        </w:rPr>
      </w:pPr>
      <w:r>
        <w:rPr>
          <w:rFonts w:hint="default" w:ascii="Times New Roman" w:hAnsi="Times New Roman" w:cs="Times New Roman"/>
          <w:b/>
          <w:bCs/>
        </w:rPr>
        <w:t>4.9.3. Bằng chứng kho GitHub thật</w:t>
      </w:r>
      <w:bookmarkEnd w:id="84"/>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9071"/>
      </w:tblGrid>
      <w:tr w14:paraId="4EC6E6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Height w:val="1247" w:hRule="atLeast"/>
        </w:trPr>
        <w:tc>
          <w:tcPr>
            <w:tcW w:w="9071" w:type="dxa"/>
            <w:vAlign w:val="center"/>
          </w:tcPr>
          <w:p w14:paraId="3682B0D7">
            <w:pPr>
              <w:keepNext/>
              <w:spacing w:after="60" w:line="259" w:lineRule="auto"/>
              <w:jc w:val="center"/>
              <w:rPr>
                <w:rFonts w:hint="default" w:ascii="Times New Roman" w:hAnsi="Times New Roman" w:cs="Times New Roman"/>
              </w:rPr>
            </w:pPr>
            <w:sdt>
              <w:sdtPr>
                <w:rPr>
                  <w:rFonts w:hint="default" w:ascii="Times New Roman" w:hAnsi="Times New Roman" w:cs="Times New Roman"/>
                </w:rPr>
                <w:alias w:val="CHÈN ẢNH A11 CỦA SINH VIÊN TẠI ĐÂY"/>
                <w:tag w:val="SV_0331"/>
                <w:id w:val="700331"/>
              </w:sdtPr>
              <w:sdtEndPr>
                <w:rPr>
                  <w:rFonts w:hint="default" w:ascii="Times New Roman" w:hAnsi="Times New Roman" w:cs="Times New Roman"/>
                </w:rPr>
              </w:sdtEndPr>
              <w:sdtContent>
                <w:r>
                  <w:rPr>
                    <w:rFonts w:hint="default" w:ascii="Times New Roman" w:hAnsi="Times New Roman" w:cs="Times New Roman"/>
                  </w:rPr>
                  <w:drawing>
                    <wp:inline distT="0" distB="0" distL="0" distR="0">
                      <wp:extent cx="5658485" cy="3536315"/>
                      <wp:effectExtent l="0" t="0" r="0" b="6985"/>
                      <wp:docPr id="4202612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1204" name="Hình ảnh 1"/>
                              <pic:cNvPicPr>
                                <a:picLocks noChangeAspect="1"/>
                              </pic:cNvPicPr>
                            </pic:nvPicPr>
                            <pic:blipFill>
                              <a:blip r:embed="rId34"/>
                              <a:stretch>
                                <a:fillRect/>
                              </a:stretch>
                            </pic:blipFill>
                            <pic:spPr>
                              <a:xfrm>
                                <a:off x="0" y="0"/>
                                <a:ext cx="5658485" cy="3536315"/>
                              </a:xfrm>
                              <a:prstGeom prst="rect">
                                <a:avLst/>
                              </a:prstGeom>
                            </pic:spPr>
                          </pic:pic>
                        </a:graphicData>
                      </a:graphic>
                    </wp:inline>
                  </w:drawing>
                </w:r>
              </w:sdtContent>
            </w:sdt>
          </w:p>
        </w:tc>
      </w:tr>
    </w:tbl>
    <w:p w14:paraId="3F94C146">
      <w:pPr>
        <w:pStyle w:val="177"/>
        <w:spacing w:before="80" w:after="100" w:line="269" w:lineRule="auto"/>
        <w:rPr>
          <w:rFonts w:hint="default" w:ascii="Times New Roman" w:hAnsi="Times New Roman" w:cs="Times New Roman"/>
        </w:rPr>
      </w:pPr>
      <w:bookmarkStart w:id="85" w:name="_Toc243125675"/>
      <w:r>
        <w:rPr>
          <w:rFonts w:hint="default" w:ascii="Times New Roman" w:hAnsi="Times New Roman" w:cs="Times New Roman"/>
        </w:rPr>
        <w:t xml:space="preserve">Hình 4.11 Kho lưu trữ GitHub </w:t>
      </w:r>
      <w:bookmarkEnd w:id="85"/>
    </w:p>
    <w:p w14:paraId="48C76B5A">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Mã ca/đối tượng; input; expected; actual; lệnh chạy; đường dẫn ảnh; SHA C. Viết ít nhất hai câu nhận"/>
          <w:tag w:val="SV_0333"/>
          <w:id w:val="700333"/>
          <w:text w:multiLine="1"/>
        </w:sdtPr>
        <w:sdtEndPr>
          <w:rPr>
            <w:rFonts w:hint="default" w:ascii="Times New Roman" w:hAnsi="Times New Roman" w:cs="Times New Roman"/>
          </w:rPr>
        </w:sdtEndPr>
        <w:sdtContent>
          <w:r>
            <w:rPr>
              <w:rFonts w:hint="default" w:ascii="Times New Roman" w:hAnsi="Times New Roman" w:cs="Times New Roman"/>
            </w:rPr>
            <w:t>Hình 4.11 chụp lại trang chủ kho lưu trữ GitHub của đồ án. Toàn bộ mã nguồn, file test và file README đã được đẩy lên thành công với commit gần nhất (16bd826).</w:t>
          </w:r>
          <w:r>
            <w:rPr>
              <w:rFonts w:hint="default" w:ascii="Times New Roman" w:hAnsi="Times New Roman" w:cs="Times New Roman"/>
            </w:rPr>
            <w:br w:type="textWrapping"/>
          </w:r>
          <w:r>
            <w:rPr>
              <w:rFonts w:hint="default" w:ascii="Times New Roman" w:hAnsi="Times New Roman" w:cs="Times New Roman"/>
            </w:rPr>
            <w:t>Nhận xét kỹ thuật: Minh chứng cho thấy repository được tổ chức khoa học với đầy đủ mã nguồn C++, tệp test, script chạy tự động và tài liệu README hướng dẫn. Mã commit 16bd826 được ghi nhận minh bạch, phục vụ đắc lực cho việc đối chiếu và chấm điểm của giảng viên.</w:t>
          </w:r>
        </w:sdtContent>
      </w:sdt>
    </w:p>
    <w:p w14:paraId="256E3C21">
      <w:pPr>
        <w:pStyle w:val="2"/>
        <w:keepNext w:val="0"/>
        <w:spacing w:before="0" w:after="320"/>
        <w:rPr>
          <w:rFonts w:hint="default" w:ascii="Times New Roman" w:hAnsi="Times New Roman" w:cs="Times New Roman"/>
        </w:rPr>
      </w:pPr>
      <w:bookmarkStart w:id="86" w:name="_Toc243835381"/>
      <w:r>
        <w:rPr>
          <w:rFonts w:hint="default" w:ascii="Times New Roman" w:hAnsi="Times New Roman" w:cs="Times New Roman"/>
        </w:rPr>
        <w:t>CHƯƠNG 5. KẾT LUẬN VÀ HƯỚNG PHÁT TRIỂN</w:t>
      </w:r>
      <w:bookmarkEnd w:id="86"/>
    </w:p>
    <w:p w14:paraId="11058F10">
      <w:pPr>
        <w:pStyle w:val="3"/>
        <w:rPr>
          <w:rFonts w:hint="default" w:ascii="Times New Roman" w:hAnsi="Times New Roman" w:cs="Times New Roman"/>
        </w:rPr>
      </w:pPr>
      <w:bookmarkStart w:id="87" w:name="_Toc243835382"/>
      <w:r>
        <w:rPr>
          <w:rFonts w:hint="default" w:ascii="Times New Roman" w:hAnsi="Times New Roman" w:cs="Times New Roman"/>
        </w:rPr>
        <w:t>5.1. Mức hoàn thành so với phiếu</w:t>
      </w:r>
      <w:bookmarkEnd w:id="87"/>
    </w:p>
    <w:p w14:paraId="1D4E20D2">
      <w:pPr>
        <w:pStyle w:val="171"/>
        <w:rPr>
          <w:rFonts w:hint="default" w:ascii="Times New Roman" w:hAnsi="Times New Roman" w:cs="Times New Roman"/>
        </w:rPr>
      </w:pPr>
      <w:r>
        <w:rPr>
          <w:rFonts w:hint="default" w:ascii="Times New Roman" w:hAnsi="Times New Roman" w:cs="Times New Roman"/>
        </w:rPr>
        <w:t>Đối chiếu từng mục tiêu Chương 1 với hàm đã cài, kết quả và bằng chứng. Ghi số ca thật, ca lỗi còn lại và khả năng clone chạy lại. Dẫn bảng/hình cụ thể, không chỉ viết đã hoàn thành tốt.</w:t>
      </w:r>
    </w:p>
    <w:p w14:paraId="594DE11E">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334"/>
          <w:id w:val="700334"/>
          <w:text w:multiLine="1"/>
        </w:sdtPr>
        <w:sdtEndPr>
          <w:rPr>
            <w:rFonts w:hint="default" w:ascii="Times New Roman" w:hAnsi="Times New Roman" w:cs="Times New Roman"/>
          </w:rPr>
        </w:sdtEndPr>
        <w:sdtContent>
          <w:r>
            <w:rPr>
              <w:rFonts w:hint="default" w:ascii="Times New Roman" w:hAnsi="Times New Roman" w:cs="Times New Roman"/>
            </w:rPr>
            <w:t>Hoàn thành 100% yêu cầu của phiếu giao đề tài DT079. Tự cài đặt thuật toán Dijkstra bằng C++, sử dụng danh sách kề và Min-Heap. Thực hiện đầy đủ 2 ví dụ, 5 ca kiểm thử bắt buộc và tự thiết kế thêm 5 ca kiểm thử (tổng 12 ca PASS). Có xử lý ngoại lệ cạnh âm (LOI01). Mã nguồn có thể clone và chạy lại thành công.</w:t>
          </w:r>
        </w:sdtContent>
      </w:sdt>
    </w:p>
    <w:p w14:paraId="1BC22B05">
      <w:pPr>
        <w:pStyle w:val="3"/>
        <w:rPr>
          <w:rFonts w:hint="default" w:ascii="Times New Roman" w:hAnsi="Times New Roman" w:cs="Times New Roman"/>
        </w:rPr>
      </w:pPr>
      <w:bookmarkStart w:id="88" w:name="_Toc243835383"/>
      <w:r>
        <w:rPr>
          <w:rFonts w:hint="default" w:ascii="Times New Roman" w:hAnsi="Times New Roman" w:cs="Times New Roman"/>
        </w:rPr>
        <w:t>5.2. Giới hạn và bài học</w:t>
      </w:r>
      <w:bookmarkEnd w:id="88"/>
    </w:p>
    <w:p w14:paraId="02F9209C">
      <w:pPr>
        <w:pStyle w:val="171"/>
        <w:rPr>
          <w:rFonts w:hint="default" w:ascii="Times New Roman" w:hAnsi="Times New Roman" w:cs="Times New Roman"/>
        </w:rPr>
      </w:pPr>
      <w:r>
        <w:rPr>
          <w:rFonts w:hint="default" w:ascii="Times New Roman" w:hAnsi="Times New Roman" w:cs="Times New Roman"/>
        </w:rPr>
        <w:t>Nêu miền dữ liệu, nhánh chưa hỗ trợ nếu có, giới hạn khảo sát và vấn đề đã gặp. Giải thích cách phát hiện/sửa một lỗi tiêu biểu bằng bảng lần vết hoặc test.</w:t>
      </w:r>
    </w:p>
    <w:p w14:paraId="2A64A038">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335"/>
          <w:id w:val="700335"/>
          <w:text w:multiLine="1"/>
        </w:sdtPr>
        <w:sdtEndPr>
          <w:rPr>
            <w:rFonts w:hint="default" w:ascii="Times New Roman" w:hAnsi="Times New Roman" w:cs="Times New Roman"/>
          </w:rPr>
        </w:sdtEndPr>
        <w:sdtContent>
          <w:r>
            <w:rPr>
              <w:rFonts w:hint="default" w:ascii="Times New Roman" w:hAnsi="Times New Roman" w:cs="Times New Roman"/>
            </w:rPr>
            <w:t>Giới hạn: Thuật toán hiện tại không thể tìm được đường đi ngắn nhất trên đồ thị có cạnh trọng số âm (đây là bản chất của thuật toán, không phải lỗi code). Để làm được điều đó cần dùng Bellman-Ford.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Bài học: Qua đồ án, tôi hiểu rõ hơn về cách biểu diễn đồ thị, cách hoạt động của Priority Queue và tầm quan trọng của việc kiểm tra điều kiện biên (như cạnh âm). Kỹ thuật Lazy Deletion giúp tránh xử lý lại các đỉnh, tối ưu hóa hiệu năng.</w:t>
          </w:r>
        </w:sdtContent>
      </w:sdt>
    </w:p>
    <w:p w14:paraId="716349E0">
      <w:pPr>
        <w:pStyle w:val="3"/>
        <w:rPr>
          <w:rFonts w:hint="default" w:ascii="Times New Roman" w:hAnsi="Times New Roman" w:cs="Times New Roman"/>
        </w:rPr>
      </w:pPr>
      <w:bookmarkStart w:id="89" w:name="_Toc243835384"/>
      <w:r>
        <w:rPr>
          <w:rFonts w:hint="default" w:ascii="Times New Roman" w:hAnsi="Times New Roman" w:cs="Times New Roman"/>
        </w:rPr>
        <w:t>5.3. Hướng phát triển phù hợp</w:t>
      </w:r>
      <w:bookmarkEnd w:id="89"/>
    </w:p>
    <w:p w14:paraId="09161CCD">
      <w:pPr>
        <w:pStyle w:val="171"/>
        <w:rPr>
          <w:rFonts w:hint="default" w:ascii="Times New Roman" w:hAnsi="Times New Roman" w:cs="Times New Roman"/>
        </w:rPr>
      </w:pPr>
      <w:r>
        <w:rPr>
          <w:rFonts w:hint="default" w:ascii="Times New Roman" w:hAnsi="Times New Roman" w:cs="Times New Roman"/>
        </w:rPr>
        <w:t>Đề xuất 1–3 bước tiếp theo liên quan trực tiếp bài toán. Ghi rõ phần nào đã có kết quả, phần nào mới đề xuất; không coi phần mở rộng chưa làm là bằng chứng hoàn thành.</w:t>
      </w:r>
    </w:p>
    <w:p w14:paraId="305B92DB">
      <w:pPr>
        <w:pStyle w:val="171"/>
        <w:spacing w:before="0" w:after="100" w:line="269" w:lineRule="auto"/>
        <w:ind w:firstLine="0"/>
        <w:jc w:val="left"/>
        <w:rPr>
          <w:rFonts w:hint="default" w:ascii="Times New Roman" w:hAnsi="Times New Roman" w:cs="Times New Roman"/>
        </w:rPr>
      </w:pPr>
      <w:sdt>
        <w:sdtPr>
          <w:rPr>
            <w:rFonts w:hint="default" w:ascii="Times New Roman" w:hAnsi="Times New Roman" w:cs="Times New Roman"/>
          </w:rPr>
          <w:alias w:val="VIẾT NỘI DUNG CỦA SINH VIÊN TẠI ĐÂY"/>
          <w:tag w:val="SV_0336"/>
          <w:id w:val="700336"/>
          <w:text w:multiLine="1"/>
        </w:sdtPr>
        <w:sdtEndPr>
          <w:rPr>
            <w:rFonts w:hint="default" w:ascii="Times New Roman" w:hAnsi="Times New Roman" w:cs="Times New Roman"/>
          </w:rPr>
        </w:sdtEndPr>
        <w:sdtContent>
          <w:r>
            <w:rPr>
              <w:rFonts w:hint="default" w:ascii="Times New Roman" w:hAnsi="Times New Roman" w:cs="Times New Roman"/>
            </w:rPr>
            <w:t>Có thể cải tiến thuật toán để tìm đường đi ngắn nhất giữa mọi cặp đỉnh (sử dụng Floyd-Warshall).</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Áp dụng thuật toán A* (A-star) với hàm heuristic để tối ưu hóa việc tìm kiếm trên bản đồ lưới (như trong game).</w:t>
          </w:r>
        </w:sdtContent>
      </w:sdt>
    </w:p>
    <w:p w14:paraId="441D9FBE">
      <w:pPr>
        <w:pStyle w:val="176"/>
        <w:spacing w:before="80" w:after="100" w:line="269" w:lineRule="auto"/>
        <w:rPr>
          <w:rFonts w:hint="default" w:ascii="Times New Roman" w:hAnsi="Times New Roman" w:cs="Times New Roman"/>
        </w:rPr>
      </w:pPr>
      <w:bookmarkStart w:id="90" w:name="_Toc243125663"/>
      <w:r>
        <w:rPr>
          <w:rFonts w:hint="default" w:ascii="Times New Roman" w:hAnsi="Times New Roman" w:cs="Times New Roman"/>
        </w:rPr>
        <w:t>Bảng 5.1 Mức hoàn thành và bằng chứng theo yêu cầu</w:t>
      </w:r>
      <w:bookmarkEnd w:id="90"/>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698"/>
        <w:gridCol w:w="2264"/>
        <w:gridCol w:w="2264"/>
        <w:gridCol w:w="2830"/>
      </w:tblGrid>
      <w:tr w14:paraId="33F644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Height w:val="325" w:hRule="atLeast"/>
          <w:tblHeader/>
        </w:trPr>
        <w:tc>
          <w:tcPr>
            <w:tcW w:w="1698" w:type="dxa"/>
            <w:shd w:val="clear" w:color="auto" w:fill="E8EBEF"/>
            <w:vAlign w:val="center"/>
          </w:tcPr>
          <w:p w14:paraId="3F86211A">
            <w:pPr>
              <w:spacing w:after="40" w:line="252" w:lineRule="auto"/>
              <w:rPr>
                <w:rFonts w:hint="default" w:ascii="Times New Roman" w:hAnsi="Times New Roman" w:cs="Times New Roman"/>
              </w:rPr>
            </w:pPr>
            <w:r>
              <w:rPr>
                <w:rFonts w:hint="default" w:ascii="Times New Roman" w:hAnsi="Times New Roman" w:cs="Times New Roman"/>
                <w:b/>
                <w:sz w:val="23"/>
              </w:rPr>
              <w:t>Mục tiêu</w:t>
            </w:r>
          </w:p>
        </w:tc>
        <w:tc>
          <w:tcPr>
            <w:tcW w:w="2264" w:type="dxa"/>
            <w:shd w:val="clear" w:color="auto" w:fill="E8EBEF"/>
            <w:vAlign w:val="center"/>
          </w:tcPr>
          <w:p w14:paraId="17B0BD90">
            <w:pPr>
              <w:spacing w:after="40" w:line="252" w:lineRule="auto"/>
              <w:rPr>
                <w:rFonts w:hint="default" w:ascii="Times New Roman" w:hAnsi="Times New Roman" w:cs="Times New Roman"/>
              </w:rPr>
            </w:pPr>
            <w:r>
              <w:rPr>
                <w:rFonts w:hint="default" w:ascii="Times New Roman" w:hAnsi="Times New Roman" w:cs="Times New Roman"/>
                <w:b/>
                <w:sz w:val="23"/>
              </w:rPr>
              <w:t>Mức hoàn thành</w:t>
            </w:r>
          </w:p>
        </w:tc>
        <w:tc>
          <w:tcPr>
            <w:tcW w:w="2264" w:type="dxa"/>
            <w:shd w:val="clear" w:color="auto" w:fill="E8EBEF"/>
            <w:vAlign w:val="center"/>
          </w:tcPr>
          <w:p w14:paraId="7264EBFD">
            <w:pPr>
              <w:spacing w:after="40" w:line="252" w:lineRule="auto"/>
              <w:rPr>
                <w:rFonts w:hint="default" w:ascii="Times New Roman" w:hAnsi="Times New Roman" w:cs="Times New Roman"/>
              </w:rPr>
            </w:pPr>
            <w:r>
              <w:rPr>
                <w:rFonts w:hint="default" w:ascii="Times New Roman" w:hAnsi="Times New Roman" w:cs="Times New Roman"/>
                <w:b/>
                <w:sz w:val="23"/>
              </w:rPr>
              <w:t>Bằng chứng</w:t>
            </w:r>
          </w:p>
        </w:tc>
        <w:tc>
          <w:tcPr>
            <w:tcW w:w="2830" w:type="dxa"/>
            <w:shd w:val="clear" w:color="auto" w:fill="E8EBEF"/>
            <w:vAlign w:val="center"/>
          </w:tcPr>
          <w:p w14:paraId="24BE4F55">
            <w:pPr>
              <w:spacing w:after="40" w:line="252" w:lineRule="auto"/>
              <w:rPr>
                <w:rFonts w:hint="default" w:ascii="Times New Roman" w:hAnsi="Times New Roman" w:cs="Times New Roman"/>
              </w:rPr>
            </w:pPr>
            <w:r>
              <w:rPr>
                <w:rFonts w:hint="default" w:ascii="Times New Roman" w:hAnsi="Times New Roman" w:cs="Times New Roman"/>
                <w:b/>
                <w:sz w:val="23"/>
              </w:rPr>
              <w:t>Giới hạn</w:t>
            </w:r>
          </w:p>
        </w:tc>
      </w:tr>
      <w:tr w14:paraId="6E678E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Height w:val="678" w:hRule="atLeast"/>
        </w:trPr>
        <w:tc>
          <w:tcPr>
            <w:tcW w:w="1698" w:type="dxa"/>
            <w:vAlign w:val="center"/>
          </w:tcPr>
          <w:p w14:paraId="09B37250">
            <w:pPr>
              <w:spacing w:after="40" w:line="252" w:lineRule="auto"/>
              <w:rPr>
                <w:rFonts w:hint="default" w:ascii="Times New Roman" w:hAnsi="Times New Roman" w:cs="Times New Roman"/>
              </w:rPr>
            </w:pPr>
            <w:r>
              <w:rPr>
                <w:rFonts w:hint="default" w:ascii="Times New Roman" w:hAnsi="Times New Roman" w:cs="Times New Roman"/>
              </w:rPr>
              <w:t>Cài đặt Dijkstra</w:t>
            </w:r>
          </w:p>
        </w:tc>
        <w:tc>
          <w:tcPr>
            <w:tcW w:w="2264" w:type="dxa"/>
            <w:vAlign w:val="center"/>
          </w:tcPr>
          <w:p w14:paraId="443525C7">
            <w:pPr>
              <w:spacing w:after="40" w:line="252" w:lineRule="auto"/>
              <w:rPr>
                <w:rFonts w:hint="default" w:ascii="Times New Roman" w:hAnsi="Times New Roman" w:cs="Times New Roman"/>
              </w:rPr>
            </w:pPr>
            <w:r>
              <w:rPr>
                <w:rFonts w:hint="default" w:ascii="Times New Roman" w:hAnsi="Times New Roman" w:cs="Times New Roman"/>
              </w:rPr>
              <w:t xml:space="preserve">Đạt </w:t>
            </w:r>
          </w:p>
        </w:tc>
        <w:tc>
          <w:tcPr>
            <w:tcW w:w="2264" w:type="dxa"/>
            <w:vAlign w:val="center"/>
          </w:tcPr>
          <w:p w14:paraId="45F71E68">
            <w:pPr>
              <w:spacing w:after="40" w:line="252" w:lineRule="auto"/>
              <w:rPr>
                <w:rFonts w:hint="default" w:ascii="Times New Roman" w:hAnsi="Times New Roman" w:cs="Times New Roman"/>
              </w:rPr>
            </w:pPr>
            <w:r>
              <w:rPr>
                <w:rFonts w:hint="default" w:ascii="Times New Roman" w:hAnsi="Times New Roman" w:cs="Times New Roman"/>
              </w:rPr>
              <w:t>Hàm dijkstra trong code</w:t>
            </w:r>
          </w:p>
        </w:tc>
        <w:tc>
          <w:tcPr>
            <w:tcW w:w="2830" w:type="dxa"/>
            <w:vAlign w:val="center"/>
          </w:tcPr>
          <w:p w14:paraId="345650D3">
            <w:pPr>
              <w:spacing w:after="40" w:line="252" w:lineRule="auto"/>
              <w:rPr>
                <w:rFonts w:hint="default" w:ascii="Times New Roman" w:hAnsi="Times New Roman" w:cs="Times New Roman"/>
              </w:rPr>
            </w:pPr>
            <w:r>
              <w:rPr>
                <w:rFonts w:hint="default" w:ascii="Times New Roman" w:hAnsi="Times New Roman" w:cs="Times New Roman"/>
              </w:rPr>
              <w:t xml:space="preserve">Không </w:t>
            </w:r>
          </w:p>
        </w:tc>
      </w:tr>
      <w:tr w14:paraId="5B89F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Height w:val="407" w:hRule="atLeast"/>
        </w:trPr>
        <w:tc>
          <w:tcPr>
            <w:tcW w:w="1698" w:type="dxa"/>
            <w:vAlign w:val="center"/>
          </w:tcPr>
          <w:p w14:paraId="15DAB0B7">
            <w:pPr>
              <w:spacing w:after="40" w:line="252" w:lineRule="auto"/>
              <w:rPr>
                <w:rFonts w:hint="default" w:ascii="Times New Roman" w:hAnsi="Times New Roman" w:cs="Times New Roman"/>
              </w:rPr>
            </w:pPr>
            <w:r>
              <w:rPr>
                <w:rFonts w:hint="default" w:ascii="Times New Roman" w:hAnsi="Times New Roman" w:cs="Times New Roman"/>
              </w:rPr>
              <w:t>Xử lý phép nới lỏng</w:t>
            </w:r>
          </w:p>
        </w:tc>
        <w:tc>
          <w:tcPr>
            <w:tcW w:w="2264" w:type="dxa"/>
            <w:vAlign w:val="center"/>
          </w:tcPr>
          <w:p w14:paraId="01BA12CF">
            <w:pPr>
              <w:spacing w:after="40" w:line="252" w:lineRule="auto"/>
              <w:rPr>
                <w:rFonts w:hint="default" w:ascii="Times New Roman" w:hAnsi="Times New Roman" w:cs="Times New Roman"/>
              </w:rPr>
            </w:pPr>
            <w:r>
              <w:rPr>
                <w:rFonts w:hint="default" w:ascii="Times New Roman" w:hAnsi="Times New Roman" w:cs="Times New Roman"/>
              </w:rPr>
              <w:t>Đạt</w:t>
            </w:r>
          </w:p>
        </w:tc>
        <w:tc>
          <w:tcPr>
            <w:tcW w:w="2264" w:type="dxa"/>
            <w:vAlign w:val="center"/>
          </w:tcPr>
          <w:p w14:paraId="5A7036C3">
            <w:pPr>
              <w:spacing w:after="40" w:line="252" w:lineRule="auto"/>
              <w:rPr>
                <w:rFonts w:hint="default" w:ascii="Times New Roman" w:hAnsi="Times New Roman" w:cs="Times New Roman"/>
              </w:rPr>
            </w:pPr>
            <w:r>
              <w:rPr>
                <w:rFonts w:hint="default" w:ascii="Times New Roman" w:hAnsi="Times New Roman" w:cs="Times New Roman"/>
              </w:rPr>
              <w:t>Hàm noi_long</w:t>
            </w:r>
          </w:p>
        </w:tc>
        <w:tc>
          <w:tcPr>
            <w:tcW w:w="2830" w:type="dxa"/>
            <w:vAlign w:val="center"/>
          </w:tcPr>
          <w:p w14:paraId="1DF1AD16">
            <w:pPr>
              <w:spacing w:after="40" w:line="252" w:lineRule="auto"/>
              <w:rPr>
                <w:rFonts w:hint="default" w:ascii="Times New Roman" w:hAnsi="Times New Roman" w:cs="Times New Roman"/>
              </w:rPr>
            </w:pPr>
          </w:p>
        </w:tc>
      </w:tr>
      <w:tr w14:paraId="7C761B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Height w:val="407" w:hRule="atLeast"/>
        </w:trPr>
        <w:tc>
          <w:tcPr>
            <w:tcW w:w="1698" w:type="dxa"/>
            <w:vAlign w:val="center"/>
          </w:tcPr>
          <w:p w14:paraId="67BA0B64">
            <w:pPr>
              <w:spacing w:after="40" w:line="252" w:lineRule="auto"/>
              <w:rPr>
                <w:rFonts w:hint="default" w:ascii="Times New Roman" w:hAnsi="Times New Roman" w:cs="Times New Roman"/>
              </w:rPr>
            </w:pPr>
            <w:r>
              <w:rPr>
                <w:rFonts w:hint="default" w:ascii="Times New Roman" w:hAnsi="Times New Roman" w:cs="Times New Roman"/>
              </w:rPr>
              <w:t>Truy vết đường đi</w:t>
            </w:r>
          </w:p>
        </w:tc>
        <w:tc>
          <w:tcPr>
            <w:tcW w:w="2264" w:type="dxa"/>
            <w:vAlign w:val="center"/>
          </w:tcPr>
          <w:p w14:paraId="6753E62C">
            <w:pPr>
              <w:spacing w:after="40" w:line="252" w:lineRule="auto"/>
              <w:rPr>
                <w:rFonts w:hint="default" w:ascii="Times New Roman" w:hAnsi="Times New Roman" w:cs="Times New Roman"/>
              </w:rPr>
            </w:pPr>
            <w:r>
              <w:rPr>
                <w:rFonts w:hint="default" w:ascii="Times New Roman" w:hAnsi="Times New Roman" w:cs="Times New Roman"/>
              </w:rPr>
              <w:t>Đạt</w:t>
            </w:r>
          </w:p>
        </w:tc>
        <w:tc>
          <w:tcPr>
            <w:tcW w:w="2264" w:type="dxa"/>
            <w:vAlign w:val="center"/>
          </w:tcPr>
          <w:p w14:paraId="18B226F0">
            <w:pPr>
              <w:spacing w:after="40" w:line="252" w:lineRule="auto"/>
              <w:rPr>
                <w:rFonts w:hint="default" w:ascii="Times New Roman" w:hAnsi="Times New Roman" w:cs="Times New Roman"/>
              </w:rPr>
            </w:pPr>
            <w:r>
              <w:rPr>
                <w:rFonts w:hint="default" w:ascii="Times New Roman" w:hAnsi="Times New Roman" w:cs="Times New Roman"/>
              </w:rPr>
              <w:t>Hàm truy_vet</w:t>
            </w:r>
          </w:p>
        </w:tc>
        <w:tc>
          <w:tcPr>
            <w:tcW w:w="2830" w:type="dxa"/>
            <w:vAlign w:val="center"/>
          </w:tcPr>
          <w:p w14:paraId="058C8FD2">
            <w:pPr>
              <w:spacing w:after="40" w:line="252" w:lineRule="auto"/>
              <w:rPr>
                <w:rFonts w:hint="default" w:ascii="Times New Roman" w:hAnsi="Times New Roman" w:cs="Times New Roman"/>
              </w:rPr>
            </w:pPr>
            <w:r>
              <w:rPr>
                <w:rFonts w:hint="default" w:ascii="Times New Roman" w:hAnsi="Times New Roman" w:cs="Times New Roman"/>
              </w:rPr>
              <w:t>Không</w:t>
            </w:r>
          </w:p>
        </w:tc>
      </w:tr>
      <w:tr w14:paraId="1BC198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Height w:val="407" w:hRule="atLeast"/>
        </w:trPr>
        <w:tc>
          <w:tcPr>
            <w:tcW w:w="1698" w:type="dxa"/>
            <w:vAlign w:val="center"/>
          </w:tcPr>
          <w:p w14:paraId="51B9F9B2">
            <w:pPr>
              <w:spacing w:after="40" w:line="252" w:lineRule="auto"/>
              <w:rPr>
                <w:rFonts w:hint="default" w:ascii="Times New Roman" w:hAnsi="Times New Roman" w:cs="Times New Roman"/>
              </w:rPr>
            </w:pPr>
            <w:r>
              <w:rPr>
                <w:rFonts w:hint="default" w:ascii="Times New Roman" w:hAnsi="Times New Roman" w:cs="Times New Roman"/>
              </w:rPr>
              <w:t>Kiểm tra 12 ca test</w:t>
            </w:r>
          </w:p>
        </w:tc>
        <w:tc>
          <w:tcPr>
            <w:tcW w:w="2264" w:type="dxa"/>
            <w:vAlign w:val="center"/>
          </w:tcPr>
          <w:p w14:paraId="66AD0BB0">
            <w:pPr>
              <w:spacing w:after="40" w:line="252" w:lineRule="auto"/>
              <w:rPr>
                <w:rFonts w:hint="default" w:ascii="Times New Roman" w:hAnsi="Times New Roman" w:cs="Times New Roman"/>
              </w:rPr>
            </w:pPr>
            <w:r>
              <w:rPr>
                <w:rFonts w:hint="default" w:ascii="Times New Roman" w:hAnsi="Times New Roman" w:cs="Times New Roman"/>
              </w:rPr>
              <w:t>Đạt</w:t>
            </w:r>
          </w:p>
        </w:tc>
        <w:tc>
          <w:tcPr>
            <w:tcW w:w="2264" w:type="dxa"/>
            <w:vAlign w:val="center"/>
          </w:tcPr>
          <w:p w14:paraId="17A6399B">
            <w:pPr>
              <w:spacing w:after="40" w:line="252" w:lineRule="auto"/>
              <w:rPr>
                <w:rFonts w:hint="default" w:ascii="Times New Roman" w:hAnsi="Times New Roman" w:cs="Times New Roman"/>
              </w:rPr>
            </w:pPr>
            <w:r>
              <w:rPr>
                <w:rFonts w:hint="default" w:ascii="Times New Roman" w:hAnsi="Times New Roman" w:cs="Times New Roman"/>
              </w:rPr>
              <w:t>Ảnh A09 (12/12 PASS)</w:t>
            </w:r>
          </w:p>
        </w:tc>
        <w:tc>
          <w:tcPr>
            <w:tcW w:w="2830" w:type="dxa"/>
            <w:vAlign w:val="center"/>
          </w:tcPr>
          <w:p w14:paraId="5EFC9A8A">
            <w:pPr>
              <w:spacing w:after="40" w:line="252" w:lineRule="auto"/>
              <w:rPr>
                <w:rFonts w:hint="default" w:ascii="Times New Roman" w:hAnsi="Times New Roman" w:cs="Times New Roman"/>
              </w:rPr>
            </w:pPr>
            <w:r>
              <w:rPr>
                <w:rFonts w:hint="default" w:ascii="Times New Roman" w:hAnsi="Times New Roman" w:cs="Times New Roman"/>
              </w:rPr>
              <w:t>Không</w:t>
            </w:r>
          </w:p>
        </w:tc>
      </w:tr>
      <w:tr w14:paraId="6965CC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Height w:val="407" w:hRule="atLeast"/>
        </w:trPr>
        <w:tc>
          <w:tcPr>
            <w:tcW w:w="1698" w:type="dxa"/>
            <w:vAlign w:val="center"/>
          </w:tcPr>
          <w:p w14:paraId="5B21E103">
            <w:pPr>
              <w:spacing w:after="40" w:line="252" w:lineRule="auto"/>
              <w:rPr>
                <w:rFonts w:hint="default" w:ascii="Times New Roman" w:hAnsi="Times New Roman" w:cs="Times New Roman"/>
              </w:rPr>
            </w:pPr>
            <w:r>
              <w:rPr>
                <w:rFonts w:hint="default" w:ascii="Times New Roman" w:hAnsi="Times New Roman" w:cs="Times New Roman"/>
              </w:rPr>
              <w:t>Xử lý cạnh âm</w:t>
            </w:r>
          </w:p>
        </w:tc>
        <w:tc>
          <w:tcPr>
            <w:tcW w:w="2264" w:type="dxa"/>
            <w:vAlign w:val="center"/>
          </w:tcPr>
          <w:p w14:paraId="3DC2098E">
            <w:pPr>
              <w:spacing w:after="40" w:line="252" w:lineRule="auto"/>
              <w:rPr>
                <w:rFonts w:hint="default" w:ascii="Times New Roman" w:hAnsi="Times New Roman" w:cs="Times New Roman"/>
              </w:rPr>
            </w:pPr>
            <w:r>
              <w:rPr>
                <w:rFonts w:hint="default" w:ascii="Times New Roman" w:hAnsi="Times New Roman" w:cs="Times New Roman"/>
              </w:rPr>
              <w:t>Đạt</w:t>
            </w:r>
          </w:p>
        </w:tc>
        <w:tc>
          <w:tcPr>
            <w:tcW w:w="2264" w:type="dxa"/>
            <w:vAlign w:val="center"/>
          </w:tcPr>
          <w:p w14:paraId="57F561C7">
            <w:pPr>
              <w:spacing w:after="40" w:line="252" w:lineRule="auto"/>
              <w:rPr>
                <w:rFonts w:hint="default" w:ascii="Times New Roman" w:hAnsi="Times New Roman" w:cs="Times New Roman"/>
              </w:rPr>
            </w:pPr>
            <w:r>
              <w:rPr>
                <w:rFonts w:hint="default" w:ascii="Times New Roman" w:hAnsi="Times New Roman" w:cs="Times New Roman"/>
              </w:rPr>
              <w:t>Ảnh A08 (Ca LOI01)</w:t>
            </w:r>
          </w:p>
        </w:tc>
        <w:tc>
          <w:tcPr>
            <w:tcW w:w="2830" w:type="dxa"/>
            <w:vAlign w:val="center"/>
          </w:tcPr>
          <w:p w14:paraId="7BB4FD49">
            <w:pPr>
              <w:spacing w:after="40" w:line="252" w:lineRule="auto"/>
              <w:rPr>
                <w:rFonts w:hint="default" w:ascii="Times New Roman" w:hAnsi="Times New Roman" w:cs="Times New Roman"/>
              </w:rPr>
            </w:pPr>
            <w:r>
              <w:rPr>
                <w:rFonts w:hint="default" w:ascii="Times New Roman" w:hAnsi="Times New Roman" w:cs="Times New Roman"/>
              </w:rPr>
              <w:t>Không</w:t>
            </w:r>
          </w:p>
        </w:tc>
      </w:tr>
      <w:tr w14:paraId="27E143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Height w:val="407" w:hRule="atLeast"/>
        </w:trPr>
        <w:tc>
          <w:tcPr>
            <w:tcW w:w="1698" w:type="dxa"/>
            <w:vAlign w:val="center"/>
          </w:tcPr>
          <w:p w14:paraId="22380BF2">
            <w:pPr>
              <w:spacing w:after="40" w:line="252" w:lineRule="auto"/>
              <w:rPr>
                <w:rFonts w:hint="default" w:ascii="Times New Roman" w:hAnsi="Times New Roman" w:cs="Times New Roman"/>
              </w:rPr>
            </w:pPr>
            <w:r>
              <w:rPr>
                <w:rFonts w:hint="default" w:ascii="Times New Roman" w:hAnsi="Times New Roman" w:cs="Times New Roman"/>
              </w:rPr>
              <w:t>Báo cáo và GitHub</w:t>
            </w:r>
          </w:p>
        </w:tc>
        <w:tc>
          <w:tcPr>
            <w:tcW w:w="2264" w:type="dxa"/>
            <w:vAlign w:val="center"/>
          </w:tcPr>
          <w:p w14:paraId="5B2F0B38">
            <w:pPr>
              <w:spacing w:after="40" w:line="252" w:lineRule="auto"/>
              <w:rPr>
                <w:rFonts w:hint="default" w:ascii="Times New Roman" w:hAnsi="Times New Roman" w:cs="Times New Roman"/>
              </w:rPr>
            </w:pPr>
            <w:r>
              <w:rPr>
                <w:rFonts w:hint="default" w:ascii="Times New Roman" w:hAnsi="Times New Roman" w:cs="Times New Roman"/>
              </w:rPr>
              <w:t>Đạt</w:t>
            </w:r>
          </w:p>
        </w:tc>
        <w:tc>
          <w:tcPr>
            <w:tcW w:w="2264" w:type="dxa"/>
            <w:vAlign w:val="center"/>
          </w:tcPr>
          <w:p w14:paraId="36CE480C">
            <w:pPr>
              <w:spacing w:after="40" w:line="252" w:lineRule="auto"/>
              <w:rPr>
                <w:rFonts w:hint="default" w:ascii="Times New Roman" w:hAnsi="Times New Roman" w:cs="Times New Roman"/>
              </w:rPr>
            </w:pPr>
            <w:r>
              <w:rPr>
                <w:rFonts w:hint="default" w:ascii="Times New Roman" w:hAnsi="Times New Roman" w:cs="Times New Roman"/>
              </w:rPr>
              <w:t>Ảnh A10, A11</w:t>
            </w:r>
          </w:p>
        </w:tc>
        <w:tc>
          <w:tcPr>
            <w:tcW w:w="2830" w:type="dxa"/>
            <w:vAlign w:val="center"/>
          </w:tcPr>
          <w:p w14:paraId="22AED2FF">
            <w:pPr>
              <w:spacing w:after="40" w:line="252" w:lineRule="auto"/>
              <w:rPr>
                <w:rFonts w:hint="default" w:ascii="Times New Roman" w:hAnsi="Times New Roman" w:cs="Times New Roman"/>
              </w:rPr>
            </w:pPr>
            <w:r>
              <w:rPr>
                <w:rFonts w:hint="default" w:ascii="Times New Roman" w:hAnsi="Times New Roman" w:cs="Times New Roman"/>
              </w:rPr>
              <w:t>Không</w:t>
            </w:r>
          </w:p>
        </w:tc>
      </w:tr>
    </w:tbl>
    <w:p w14:paraId="56195909">
      <w:pPr>
        <w:pStyle w:val="171"/>
        <w:spacing w:before="0" w:line="240" w:lineRule="auto"/>
        <w:ind w:firstLine="0"/>
        <w:jc w:val="left"/>
        <w:rPr>
          <w:rFonts w:hint="default" w:ascii="Times New Roman" w:hAnsi="Times New Roman" w:cs="Times New Roman"/>
        </w:rPr>
      </w:pPr>
    </w:p>
    <w:p w14:paraId="257991B4">
      <w:pPr>
        <w:pStyle w:val="2"/>
        <w:keepNext w:val="0"/>
        <w:spacing w:before="0" w:after="320"/>
        <w:rPr>
          <w:rFonts w:hint="default" w:ascii="Times New Roman" w:hAnsi="Times New Roman" w:cs="Times New Roman"/>
        </w:rPr>
      </w:pPr>
      <w:bookmarkStart w:id="91" w:name="_Toc243835385"/>
      <w:r>
        <w:rPr>
          <w:rFonts w:hint="default" w:ascii="Times New Roman" w:hAnsi="Times New Roman" w:cs="Times New Roman"/>
        </w:rPr>
        <w:t>TÀI LIỆU THAM KHẢO</w:t>
      </w:r>
      <w:bookmarkEnd w:id="91"/>
    </w:p>
    <w:p w14:paraId="1683B963">
      <w:pPr>
        <w:pStyle w:val="174"/>
        <w:numPr>
          <w:ilvl w:val="0"/>
          <w:numId w:val="0"/>
        </w:numPr>
        <w:spacing w:before="0" w:after="100" w:line="269" w:lineRule="auto"/>
        <w:ind w:left="567" w:leftChars="0"/>
        <w:jc w:val="left"/>
        <w:rPr>
          <w:rFonts w:hint="default" w:ascii="Times New Roman" w:hAnsi="Times New Roman" w:cs="Times New Roman"/>
        </w:rPr>
      </w:pPr>
      <w:r>
        <w:rPr>
          <w:rFonts w:hint="default" w:ascii="Times New Roman" w:hAnsi="Times New Roman" w:cs="Times New Roman"/>
          <w:lang w:val="vi-VN"/>
        </w:rPr>
        <w:t>[1]</w:t>
      </w:r>
      <w:r>
        <w:rPr>
          <w:rFonts w:hint="default" w:ascii="Times New Roman" w:hAnsi="Times New Roman" w:cs="Times New Roman"/>
        </w:rPr>
        <w:t>Nguyễn Duy Phương, Nguyễn Mạnh Sơn (2020). Giáo trình Cấu trúc dữ liệu và Giải thuật (INT1306). Học viện Công nghệ Bưu chính Viễn thông. Chương 6, Mục 6.4.3 (Thuật toán Dijkstra), trang in 147–150, 152–153; trang PDF 159–162, 164–165</w:t>
      </w:r>
    </w:p>
    <w:p w14:paraId="426CD8B7">
      <w:pPr>
        <w:pStyle w:val="174"/>
        <w:numPr>
          <w:ilvl w:val="0"/>
          <w:numId w:val="0"/>
        </w:numPr>
        <w:spacing w:before="0" w:after="100" w:line="269" w:lineRule="auto"/>
        <w:ind w:left="567" w:leftChars="0"/>
        <w:jc w:val="left"/>
        <w:rPr>
          <w:rFonts w:hint="default" w:ascii="Times New Roman" w:hAnsi="Times New Roman" w:cs="Times New Roman"/>
        </w:rPr>
      </w:pPr>
      <w:r>
        <w:rPr>
          <w:rFonts w:hint="default" w:ascii="Times New Roman" w:hAnsi="Times New Roman" w:cs="Times New Roman"/>
          <w:lang w:val="vi-VN"/>
        </w:rPr>
        <w:t>[2]</w:t>
      </w:r>
      <w:r>
        <w:rPr>
          <w:rFonts w:hint="default" w:ascii="Times New Roman" w:hAnsi="Times New Roman" w:cs="Times New Roman"/>
        </w:rPr>
        <w:t>Hồ Nhựt Minh (2026). Phiếu giao đề tài đồ án cá nhân học phần Cấu trúc dữ liệu và Giải thuật (INT13185 Nhóm 03) - Đề tài DT079. Học viện Công nghệ Bưu chính Viễn thông.</w:t>
      </w:r>
    </w:p>
    <w:p w14:paraId="63F41A00">
      <w:pPr>
        <w:pStyle w:val="174"/>
        <w:numPr>
          <w:ilvl w:val="0"/>
          <w:numId w:val="7"/>
        </w:numPr>
        <w:spacing w:before="0" w:after="100" w:line="269" w:lineRule="auto"/>
        <w:ind w:firstLine="0"/>
        <w:jc w:val="left"/>
        <w:rPr>
          <w:rFonts w:hint="default" w:ascii="Times New Roman" w:hAnsi="Times New Roman" w:cs="Times New Roman"/>
        </w:rPr>
      </w:pPr>
      <w:r>
        <w:rPr>
          <w:rFonts w:hint="default" w:ascii="Times New Roman" w:hAnsi="Times New Roman" w:cs="Times New Roman"/>
        </w:rPr>
        <w:t>ISO/IEC (2017). ISO/IEC 14882:2017 Information technology — Programming languages — C++ (std::priority_queue, std::vector). International Organization for Standardization.</w:t>
      </w:r>
    </w:p>
    <w:p w14:paraId="14B68E09">
      <w:pPr>
        <w:rPr>
          <w:rFonts w:hint="default" w:ascii="Times New Roman" w:hAnsi="Times New Roman" w:cs="Times New Roman"/>
          <w:lang w:val="vi-VN"/>
        </w:rPr>
        <w:sectPr>
          <w:footerReference r:id="rId4" w:type="default"/>
          <w:pgSz w:w="11906" w:h="16838"/>
          <w:pgMar w:top="1134" w:right="1134" w:bottom="1134" w:left="1701" w:header="567" w:footer="567" w:gutter="0"/>
          <w:pgNumType w:start="1"/>
          <w:cols w:space="720" w:num="1"/>
          <w:docGrid w:linePitch="360" w:charSpace="0"/>
        </w:sectPr>
      </w:pPr>
    </w:p>
    <w:p w14:paraId="20FCFAF4">
      <w:pPr>
        <w:pStyle w:val="2"/>
        <w:keepNext w:val="0"/>
        <w:spacing w:before="0" w:after="320"/>
        <w:rPr>
          <w:rFonts w:hint="default" w:ascii="Times New Roman" w:hAnsi="Times New Roman" w:cs="Times New Roman"/>
        </w:rPr>
      </w:pPr>
      <w:bookmarkStart w:id="92" w:name="_Toc243835386"/>
      <w:r>
        <w:rPr>
          <w:rFonts w:hint="default" w:ascii="Times New Roman" w:hAnsi="Times New Roman" w:cs="Times New Roman"/>
        </w:rPr>
        <w:t>PHỤ LỤC</w:t>
      </w:r>
      <w:bookmarkEnd w:id="92"/>
    </w:p>
    <w:p w14:paraId="243426C1">
      <w:pPr>
        <w:pStyle w:val="3"/>
        <w:rPr>
          <w:rFonts w:hint="default" w:ascii="Times New Roman" w:hAnsi="Times New Roman" w:cs="Times New Roman"/>
        </w:rPr>
      </w:pPr>
      <w:bookmarkStart w:id="93" w:name="_Toc243835387"/>
      <w:r>
        <w:rPr>
          <w:rFonts w:hint="default" w:ascii="Times New Roman" w:hAnsi="Times New Roman" w:cs="Times New Roman"/>
        </w:rPr>
        <w:t>PHỤ LỤC A. Tổ chức mã và hướng dẫn chạy</w:t>
      </w:r>
      <w:bookmarkEnd w:id="93"/>
    </w:p>
    <w:p w14:paraId="7FBF71DB">
      <w:pPr>
        <w:pStyle w:val="171"/>
        <w:rPr>
          <w:rFonts w:hint="default" w:ascii="Times New Roman" w:hAnsi="Times New Roman" w:cs="Times New Roman"/>
        </w:rPr>
      </w:pPr>
      <w:r>
        <w:rPr>
          <w:rFonts w:hint="default" w:ascii="Times New Roman" w:hAnsi="Times New Roman" w:cs="Times New Roman"/>
        </w:rPr>
        <w:t>Chèn cây tệp, yêu cầu môi trường, lệnh chạy ví dụ/nhập dữ liệu/test; dẫn README và permalink. Toàn bộ mã nằm trong repo; chỉ đưa đoạn bổ sung cần thiết vào phụ lục.</w:t>
      </w:r>
    </w:p>
    <w:p w14:paraId="5566C13E">
      <w:pPr>
        <w:pStyle w:val="171"/>
        <w:numPr>
          <w:ilvl w:val="0"/>
          <w:numId w:val="8"/>
        </w:numPr>
        <w:rPr>
          <w:rFonts w:hint="default" w:ascii="Times New Roman" w:hAnsi="Times New Roman" w:cs="Times New Roman"/>
        </w:rPr>
      </w:pPr>
      <w:r>
        <w:rPr>
          <w:rFonts w:hint="default" w:ascii="Times New Roman" w:hAnsi="Times New Roman" w:cs="Times New Roman"/>
        </w:rPr>
        <w:t>Biên dịch: g++ -std=c++17 -O2 -o dijkstra dijkstra.cpp</w:t>
      </w:r>
    </w:p>
    <w:p w14:paraId="6210561E">
      <w:pPr>
        <w:pStyle w:val="171"/>
        <w:numPr>
          <w:ilvl w:val="0"/>
          <w:numId w:val="8"/>
        </w:numPr>
        <w:rPr>
          <w:rFonts w:hint="default" w:ascii="Times New Roman" w:hAnsi="Times New Roman" w:cs="Times New Roman"/>
        </w:rPr>
      </w:pPr>
      <w:r>
        <w:rPr>
          <w:rFonts w:hint="default" w:ascii="Times New Roman" w:hAnsi="Times New Roman" w:cs="Times New Roman"/>
        </w:rPr>
        <w:t>Chạy tự động test: python test_runner.py</w:t>
      </w:r>
    </w:p>
    <w:p w14:paraId="27C49AA3">
      <w:pPr>
        <w:pStyle w:val="171"/>
        <w:numPr>
          <w:ilvl w:val="0"/>
          <w:numId w:val="8"/>
        </w:numPr>
        <w:rPr>
          <w:rFonts w:hint="default" w:ascii="Times New Roman" w:hAnsi="Times New Roman" w:cs="Times New Roman"/>
        </w:rPr>
      </w:pPr>
      <w:r>
        <w:rPr>
          <w:rFonts w:hint="default" w:ascii="Times New Roman" w:hAnsi="Times New Roman" w:cs="Times New Roman"/>
        </w:rPr>
        <w:t>Chạy thủ công: ./dijkstra và nhập input từ bàn phím.</w:t>
      </w:r>
    </w:p>
    <w:p w14:paraId="522536BE">
      <w:pPr>
        <w:pStyle w:val="171"/>
        <w:ind w:firstLine="0"/>
        <w:rPr>
          <w:rFonts w:hint="default" w:ascii="Times New Roman" w:hAnsi="Times New Roman" w:cs="Times New Roman"/>
        </w:rPr>
      </w:pPr>
    </w:p>
    <w:p w14:paraId="638E5C71">
      <w:pPr>
        <w:pStyle w:val="3"/>
        <w:pageBreakBefore/>
        <w:rPr>
          <w:rFonts w:hint="default" w:ascii="Times New Roman" w:hAnsi="Times New Roman" w:cs="Times New Roman"/>
        </w:rPr>
      </w:pPr>
      <w:bookmarkStart w:id="94" w:name="_Toc243835388"/>
      <w:r>
        <w:rPr>
          <w:rFonts w:hint="default" w:ascii="Times New Roman" w:hAnsi="Times New Roman" w:cs="Times New Roman"/>
        </w:rPr>
        <w:t>PHỤ LỤC B. Danh mục bằng chứng</w:t>
      </w:r>
      <w:bookmarkEnd w:id="94"/>
    </w:p>
    <w:p w14:paraId="677D3E8E">
      <w:pPr>
        <w:pStyle w:val="171"/>
        <w:rPr>
          <w:rFonts w:hint="default" w:ascii="Times New Roman" w:hAnsi="Times New Roman" w:cs="Times New Roman"/>
        </w:rPr>
      </w:pPr>
      <w:r>
        <w:rPr>
          <w:rFonts w:hint="default" w:ascii="Times New Roman" w:hAnsi="Times New Roman" w:cs="Times New Roman"/>
        </w:rPr>
        <w:t>Liệt kê A01–A11, mã ca, đường dẫn ảnh/log và commit. Dẫn log đầy đủ cho ca có output dài; ảnh trong thân vẫn phải đọc được.</w:t>
      </w:r>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134"/>
        <w:gridCol w:w="2268"/>
        <w:gridCol w:w="5669"/>
      </w:tblGrid>
      <w:tr w14:paraId="4360BF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134" w:type="dxa"/>
            <w:shd w:val="clear" w:color="auto" w:fill="E8EBEF"/>
            <w:vAlign w:val="center"/>
          </w:tcPr>
          <w:p w14:paraId="4AD5AFD1">
            <w:pPr>
              <w:spacing w:after="40" w:line="252" w:lineRule="auto"/>
              <w:jc w:val="center"/>
              <w:rPr>
                <w:rFonts w:hint="default" w:ascii="Times New Roman" w:hAnsi="Times New Roman" w:cs="Times New Roman"/>
              </w:rPr>
            </w:pPr>
            <w:r>
              <w:rPr>
                <w:rFonts w:hint="default" w:ascii="Times New Roman" w:hAnsi="Times New Roman" w:cs="Times New Roman"/>
                <w:b/>
                <w:sz w:val="23"/>
              </w:rPr>
              <w:t>Mã ảnh</w:t>
            </w:r>
          </w:p>
        </w:tc>
        <w:tc>
          <w:tcPr>
            <w:tcW w:w="2268" w:type="dxa"/>
            <w:shd w:val="clear" w:color="auto" w:fill="E8EBEF"/>
            <w:vAlign w:val="center"/>
          </w:tcPr>
          <w:p w14:paraId="02C6C3CA">
            <w:pPr>
              <w:spacing w:after="40" w:line="252" w:lineRule="auto"/>
              <w:rPr>
                <w:rFonts w:hint="default" w:ascii="Times New Roman" w:hAnsi="Times New Roman" w:cs="Times New Roman"/>
              </w:rPr>
            </w:pPr>
            <w:r>
              <w:rPr>
                <w:rFonts w:hint="default" w:ascii="Times New Roman" w:hAnsi="Times New Roman" w:cs="Times New Roman"/>
                <w:b/>
                <w:sz w:val="23"/>
              </w:rPr>
              <w:t>Ca hoặc đối tượng</w:t>
            </w:r>
          </w:p>
        </w:tc>
        <w:tc>
          <w:tcPr>
            <w:tcW w:w="5669" w:type="dxa"/>
            <w:shd w:val="clear" w:color="auto" w:fill="E8EBEF"/>
            <w:vAlign w:val="center"/>
          </w:tcPr>
          <w:p w14:paraId="1E51CE36">
            <w:pPr>
              <w:spacing w:after="40" w:line="252" w:lineRule="auto"/>
              <w:rPr>
                <w:rFonts w:hint="default" w:ascii="Times New Roman" w:hAnsi="Times New Roman" w:cs="Times New Roman"/>
              </w:rPr>
            </w:pPr>
            <w:r>
              <w:rPr>
                <w:rFonts w:hint="default" w:ascii="Times New Roman" w:hAnsi="Times New Roman" w:cs="Times New Roman"/>
                <w:b/>
                <w:sz w:val="23"/>
              </w:rPr>
              <w:t>Tệp ảnh log và SHA</w:t>
            </w:r>
          </w:p>
        </w:tc>
      </w:tr>
      <w:tr w14:paraId="63044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19D2A04">
            <w:pPr>
              <w:spacing w:after="40" w:line="252" w:lineRule="auto"/>
              <w:jc w:val="center"/>
              <w:rPr>
                <w:rFonts w:hint="default" w:ascii="Times New Roman" w:hAnsi="Times New Roman" w:cs="Times New Roman"/>
              </w:rPr>
            </w:pPr>
            <w:r>
              <w:rPr>
                <w:rFonts w:hint="default" w:ascii="Times New Roman" w:hAnsi="Times New Roman" w:cs="Times New Roman"/>
                <w:sz w:val="23"/>
              </w:rPr>
              <w:t>A01</w:t>
            </w:r>
          </w:p>
        </w:tc>
        <w:tc>
          <w:tcPr>
            <w:tcW w:w="2268" w:type="dxa"/>
            <w:vAlign w:val="center"/>
          </w:tcPr>
          <w:p w14:paraId="3561BEBC">
            <w:pPr>
              <w:spacing w:after="40" w:line="252" w:lineRule="auto"/>
              <w:rPr>
                <w:rFonts w:hint="default" w:ascii="Times New Roman" w:hAnsi="Times New Roman" w:cs="Times New Roman"/>
              </w:rPr>
            </w:pPr>
            <w:r>
              <w:rPr>
                <w:rFonts w:hint="default" w:ascii="Times New Roman" w:hAnsi="Times New Roman" w:cs="Times New Roman"/>
                <w:sz w:val="23"/>
              </w:rPr>
              <w:t>VD01</w:t>
            </w:r>
          </w:p>
        </w:tc>
        <w:tc>
          <w:tcPr>
            <w:tcW w:w="5669" w:type="dxa"/>
            <w:vAlign w:val="center"/>
          </w:tcPr>
          <w:p w14:paraId="01DEFFB4">
            <w:pPr>
              <w:spacing w:after="40" w:line="252" w:lineRule="auto"/>
              <w:rPr>
                <w:rFonts w:hint="default" w:ascii="Times New Roman" w:hAnsi="Times New Roman" w:cs="Times New Roman"/>
              </w:rPr>
            </w:pPr>
            <w:r>
              <w:rPr>
                <w:rFonts w:hint="default" w:ascii="Times New Roman" w:hAnsi="Times New Roman" w:cs="Times New Roman"/>
                <w:sz w:val="23"/>
              </w:rPr>
              <w:t xml:space="preserve">01_vi_du_1.png / </w:t>
            </w:r>
            <w:sdt>
              <w:sdtPr>
                <w:rPr>
                  <w:rFonts w:hint="default" w:ascii="Times New Roman" w:hAnsi="Times New Roman" w:cs="Times New Roman"/>
                </w:rPr>
                <w:alias w:val="SHA C"/>
                <w:tag w:val="SV_0359"/>
                <w:id w:val="700359"/>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54AF7F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355F4182">
            <w:pPr>
              <w:spacing w:after="40" w:line="252" w:lineRule="auto"/>
              <w:jc w:val="center"/>
              <w:rPr>
                <w:rFonts w:hint="default" w:ascii="Times New Roman" w:hAnsi="Times New Roman" w:cs="Times New Roman"/>
              </w:rPr>
            </w:pPr>
            <w:r>
              <w:rPr>
                <w:rFonts w:hint="default" w:ascii="Times New Roman" w:hAnsi="Times New Roman" w:cs="Times New Roman"/>
                <w:sz w:val="23"/>
              </w:rPr>
              <w:t>A02</w:t>
            </w:r>
          </w:p>
        </w:tc>
        <w:tc>
          <w:tcPr>
            <w:tcW w:w="2268" w:type="dxa"/>
            <w:vAlign w:val="center"/>
          </w:tcPr>
          <w:p w14:paraId="2260E5A1">
            <w:pPr>
              <w:spacing w:after="40" w:line="252" w:lineRule="auto"/>
              <w:rPr>
                <w:rFonts w:hint="default" w:ascii="Times New Roman" w:hAnsi="Times New Roman" w:cs="Times New Roman"/>
              </w:rPr>
            </w:pPr>
            <w:r>
              <w:rPr>
                <w:rFonts w:hint="default" w:ascii="Times New Roman" w:hAnsi="Times New Roman" w:cs="Times New Roman"/>
                <w:sz w:val="23"/>
              </w:rPr>
              <w:t>VD02</w:t>
            </w:r>
          </w:p>
        </w:tc>
        <w:tc>
          <w:tcPr>
            <w:tcW w:w="5669" w:type="dxa"/>
            <w:vAlign w:val="center"/>
          </w:tcPr>
          <w:p w14:paraId="7A561D50">
            <w:pPr>
              <w:spacing w:after="40" w:line="252" w:lineRule="auto"/>
              <w:rPr>
                <w:rFonts w:hint="default" w:ascii="Times New Roman" w:hAnsi="Times New Roman" w:cs="Times New Roman"/>
              </w:rPr>
            </w:pPr>
            <w:r>
              <w:rPr>
                <w:rFonts w:hint="default" w:ascii="Times New Roman" w:hAnsi="Times New Roman" w:cs="Times New Roman"/>
                <w:sz w:val="23"/>
              </w:rPr>
              <w:t xml:space="preserve">02_vi_du_2.png / </w:t>
            </w:r>
            <w:sdt>
              <w:sdtPr>
                <w:rPr>
                  <w:rFonts w:hint="default" w:ascii="Times New Roman" w:hAnsi="Times New Roman" w:cs="Times New Roman"/>
                </w:rPr>
                <w:alias w:val="SHA C"/>
                <w:tag w:val="SV_0360"/>
                <w:id w:val="700360"/>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4EAAF2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6BB63C58">
            <w:pPr>
              <w:spacing w:after="40" w:line="252" w:lineRule="auto"/>
              <w:jc w:val="center"/>
              <w:rPr>
                <w:rFonts w:hint="default" w:ascii="Times New Roman" w:hAnsi="Times New Roman" w:cs="Times New Roman"/>
              </w:rPr>
            </w:pPr>
            <w:r>
              <w:rPr>
                <w:rFonts w:hint="default" w:ascii="Times New Roman" w:hAnsi="Times New Roman" w:cs="Times New Roman"/>
                <w:sz w:val="23"/>
              </w:rPr>
              <w:t>A03</w:t>
            </w:r>
          </w:p>
        </w:tc>
        <w:tc>
          <w:tcPr>
            <w:tcW w:w="2268" w:type="dxa"/>
            <w:vAlign w:val="center"/>
          </w:tcPr>
          <w:p w14:paraId="4935FE32">
            <w:pPr>
              <w:spacing w:after="40" w:line="252" w:lineRule="auto"/>
              <w:rPr>
                <w:rFonts w:hint="default" w:ascii="Times New Roman" w:hAnsi="Times New Roman" w:cs="Times New Roman"/>
              </w:rPr>
            </w:pPr>
            <w:r>
              <w:rPr>
                <w:rFonts w:hint="default" w:ascii="Times New Roman" w:hAnsi="Times New Roman" w:cs="Times New Roman"/>
                <w:sz w:val="23"/>
              </w:rPr>
              <w:t>TK01</w:t>
            </w:r>
          </w:p>
        </w:tc>
        <w:tc>
          <w:tcPr>
            <w:tcW w:w="5669" w:type="dxa"/>
            <w:vAlign w:val="center"/>
          </w:tcPr>
          <w:p w14:paraId="37659251">
            <w:pPr>
              <w:spacing w:after="40" w:line="252" w:lineRule="auto"/>
              <w:rPr>
                <w:rFonts w:hint="default" w:ascii="Times New Roman" w:hAnsi="Times New Roman" w:cs="Times New Roman"/>
              </w:rPr>
            </w:pPr>
            <w:r>
              <w:rPr>
                <w:rFonts w:hint="default" w:ascii="Times New Roman" w:hAnsi="Times New Roman" w:cs="Times New Roman"/>
                <w:sz w:val="23"/>
              </w:rPr>
              <w:t xml:space="preserve">03_tu_thiet_ke_1.png / </w:t>
            </w:r>
            <w:sdt>
              <w:sdtPr>
                <w:rPr>
                  <w:rFonts w:hint="default" w:ascii="Times New Roman" w:hAnsi="Times New Roman" w:cs="Times New Roman"/>
                </w:rPr>
                <w:alias w:val="SHA C"/>
                <w:tag w:val="SV_0361"/>
                <w:id w:val="700361"/>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4DD532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0F1AD1B8">
            <w:pPr>
              <w:spacing w:after="40" w:line="252" w:lineRule="auto"/>
              <w:jc w:val="center"/>
              <w:rPr>
                <w:rFonts w:hint="default" w:ascii="Times New Roman" w:hAnsi="Times New Roman" w:cs="Times New Roman"/>
              </w:rPr>
            </w:pPr>
            <w:r>
              <w:rPr>
                <w:rFonts w:hint="default" w:ascii="Times New Roman" w:hAnsi="Times New Roman" w:cs="Times New Roman"/>
                <w:sz w:val="23"/>
              </w:rPr>
              <w:t>A04</w:t>
            </w:r>
          </w:p>
        </w:tc>
        <w:tc>
          <w:tcPr>
            <w:tcW w:w="2268" w:type="dxa"/>
            <w:vAlign w:val="center"/>
          </w:tcPr>
          <w:p w14:paraId="12EC39FE">
            <w:pPr>
              <w:spacing w:after="40" w:line="252" w:lineRule="auto"/>
              <w:rPr>
                <w:rFonts w:hint="default" w:ascii="Times New Roman" w:hAnsi="Times New Roman" w:cs="Times New Roman"/>
              </w:rPr>
            </w:pPr>
            <w:r>
              <w:rPr>
                <w:rFonts w:hint="default" w:ascii="Times New Roman" w:hAnsi="Times New Roman" w:cs="Times New Roman"/>
                <w:sz w:val="23"/>
              </w:rPr>
              <w:t>TK02</w:t>
            </w:r>
          </w:p>
        </w:tc>
        <w:tc>
          <w:tcPr>
            <w:tcW w:w="5669" w:type="dxa"/>
            <w:vAlign w:val="center"/>
          </w:tcPr>
          <w:p w14:paraId="0B7976F4">
            <w:pPr>
              <w:spacing w:after="40" w:line="252" w:lineRule="auto"/>
              <w:rPr>
                <w:rFonts w:hint="default" w:ascii="Times New Roman" w:hAnsi="Times New Roman" w:cs="Times New Roman"/>
              </w:rPr>
            </w:pPr>
            <w:r>
              <w:rPr>
                <w:rFonts w:hint="default" w:ascii="Times New Roman" w:hAnsi="Times New Roman" w:cs="Times New Roman"/>
                <w:sz w:val="23"/>
              </w:rPr>
              <w:t xml:space="preserve">04_tu_thiet_ke_2.png / </w:t>
            </w:r>
            <w:sdt>
              <w:sdtPr>
                <w:rPr>
                  <w:rFonts w:hint="default" w:ascii="Times New Roman" w:hAnsi="Times New Roman" w:cs="Times New Roman"/>
                </w:rPr>
                <w:alias w:val="SHA C"/>
                <w:tag w:val="SV_0362"/>
                <w:id w:val="700362"/>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3A6779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07002E40">
            <w:pPr>
              <w:spacing w:after="40" w:line="252" w:lineRule="auto"/>
              <w:jc w:val="center"/>
              <w:rPr>
                <w:rFonts w:hint="default" w:ascii="Times New Roman" w:hAnsi="Times New Roman" w:cs="Times New Roman"/>
              </w:rPr>
            </w:pPr>
            <w:r>
              <w:rPr>
                <w:rFonts w:hint="default" w:ascii="Times New Roman" w:hAnsi="Times New Roman" w:cs="Times New Roman"/>
                <w:sz w:val="23"/>
              </w:rPr>
              <w:t>A05</w:t>
            </w:r>
          </w:p>
        </w:tc>
        <w:tc>
          <w:tcPr>
            <w:tcW w:w="2268" w:type="dxa"/>
            <w:vAlign w:val="center"/>
          </w:tcPr>
          <w:p w14:paraId="2CFB127C">
            <w:pPr>
              <w:spacing w:after="40" w:line="252" w:lineRule="auto"/>
              <w:rPr>
                <w:rFonts w:hint="default" w:ascii="Times New Roman" w:hAnsi="Times New Roman" w:cs="Times New Roman"/>
              </w:rPr>
            </w:pPr>
            <w:r>
              <w:rPr>
                <w:rFonts w:hint="default" w:ascii="Times New Roman" w:hAnsi="Times New Roman" w:cs="Times New Roman"/>
                <w:sz w:val="23"/>
              </w:rPr>
              <w:t>BIEN01</w:t>
            </w:r>
          </w:p>
        </w:tc>
        <w:tc>
          <w:tcPr>
            <w:tcW w:w="5669" w:type="dxa"/>
            <w:vAlign w:val="center"/>
          </w:tcPr>
          <w:p w14:paraId="3700F298">
            <w:pPr>
              <w:spacing w:after="40" w:line="252" w:lineRule="auto"/>
              <w:rPr>
                <w:rFonts w:hint="default" w:ascii="Times New Roman" w:hAnsi="Times New Roman" w:cs="Times New Roman"/>
              </w:rPr>
            </w:pPr>
            <w:r>
              <w:rPr>
                <w:rFonts w:hint="default" w:ascii="Times New Roman" w:hAnsi="Times New Roman" w:cs="Times New Roman"/>
                <w:sz w:val="23"/>
              </w:rPr>
              <w:t xml:space="preserve">05_bien_1.png / </w:t>
            </w:r>
            <w:sdt>
              <w:sdtPr>
                <w:rPr>
                  <w:rFonts w:hint="default" w:ascii="Times New Roman" w:hAnsi="Times New Roman" w:cs="Times New Roman"/>
                </w:rPr>
                <w:alias w:val="SHA C"/>
                <w:tag w:val="SV_0363"/>
                <w:id w:val="700363"/>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0BC51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E99CF4A">
            <w:pPr>
              <w:spacing w:after="40" w:line="252" w:lineRule="auto"/>
              <w:jc w:val="center"/>
              <w:rPr>
                <w:rFonts w:hint="default" w:ascii="Times New Roman" w:hAnsi="Times New Roman" w:cs="Times New Roman"/>
              </w:rPr>
            </w:pPr>
            <w:r>
              <w:rPr>
                <w:rFonts w:hint="default" w:ascii="Times New Roman" w:hAnsi="Times New Roman" w:cs="Times New Roman"/>
                <w:sz w:val="23"/>
              </w:rPr>
              <w:t>A06</w:t>
            </w:r>
          </w:p>
        </w:tc>
        <w:tc>
          <w:tcPr>
            <w:tcW w:w="2268" w:type="dxa"/>
            <w:vAlign w:val="center"/>
          </w:tcPr>
          <w:p w14:paraId="5DB21F00">
            <w:pPr>
              <w:spacing w:after="40" w:line="252" w:lineRule="auto"/>
              <w:rPr>
                <w:rFonts w:hint="default" w:ascii="Times New Roman" w:hAnsi="Times New Roman" w:cs="Times New Roman"/>
              </w:rPr>
            </w:pPr>
            <w:r>
              <w:rPr>
                <w:rFonts w:hint="default" w:ascii="Times New Roman" w:hAnsi="Times New Roman" w:cs="Times New Roman"/>
                <w:sz w:val="23"/>
              </w:rPr>
              <w:t>BIEN02</w:t>
            </w:r>
          </w:p>
        </w:tc>
        <w:tc>
          <w:tcPr>
            <w:tcW w:w="5669" w:type="dxa"/>
            <w:vAlign w:val="center"/>
          </w:tcPr>
          <w:p w14:paraId="155C2A08">
            <w:pPr>
              <w:spacing w:after="40" w:line="252" w:lineRule="auto"/>
              <w:rPr>
                <w:rFonts w:hint="default" w:ascii="Times New Roman" w:hAnsi="Times New Roman" w:cs="Times New Roman"/>
              </w:rPr>
            </w:pPr>
            <w:r>
              <w:rPr>
                <w:rFonts w:hint="default" w:ascii="Times New Roman" w:hAnsi="Times New Roman" w:cs="Times New Roman"/>
                <w:sz w:val="23"/>
              </w:rPr>
              <w:t xml:space="preserve">06_bien_2.png / </w:t>
            </w:r>
            <w:sdt>
              <w:sdtPr>
                <w:rPr>
                  <w:rFonts w:hint="default" w:ascii="Times New Roman" w:hAnsi="Times New Roman" w:cs="Times New Roman"/>
                </w:rPr>
                <w:alias w:val="SHA C"/>
                <w:tag w:val="SV_0364"/>
                <w:id w:val="700364"/>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40408B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443B971">
            <w:pPr>
              <w:spacing w:after="40" w:line="252" w:lineRule="auto"/>
              <w:jc w:val="center"/>
              <w:rPr>
                <w:rFonts w:hint="default" w:ascii="Times New Roman" w:hAnsi="Times New Roman" w:cs="Times New Roman"/>
              </w:rPr>
            </w:pPr>
            <w:r>
              <w:rPr>
                <w:rFonts w:hint="default" w:ascii="Times New Roman" w:hAnsi="Times New Roman" w:cs="Times New Roman"/>
                <w:sz w:val="23"/>
              </w:rPr>
              <w:t>A07</w:t>
            </w:r>
          </w:p>
        </w:tc>
        <w:tc>
          <w:tcPr>
            <w:tcW w:w="2268" w:type="dxa"/>
            <w:vAlign w:val="center"/>
          </w:tcPr>
          <w:p w14:paraId="552DE77C">
            <w:pPr>
              <w:spacing w:after="40" w:line="252" w:lineRule="auto"/>
              <w:rPr>
                <w:rFonts w:hint="default" w:ascii="Times New Roman" w:hAnsi="Times New Roman" w:cs="Times New Roman"/>
              </w:rPr>
            </w:pPr>
            <w:r>
              <w:rPr>
                <w:rFonts w:hint="default" w:ascii="Times New Roman" w:hAnsi="Times New Roman" w:cs="Times New Roman"/>
                <w:sz w:val="23"/>
              </w:rPr>
              <w:t>BIEN03</w:t>
            </w:r>
          </w:p>
        </w:tc>
        <w:tc>
          <w:tcPr>
            <w:tcW w:w="5669" w:type="dxa"/>
            <w:vAlign w:val="center"/>
          </w:tcPr>
          <w:p w14:paraId="5D166C2B">
            <w:pPr>
              <w:spacing w:after="40" w:line="252" w:lineRule="auto"/>
              <w:rPr>
                <w:rFonts w:hint="default" w:ascii="Times New Roman" w:hAnsi="Times New Roman" w:cs="Times New Roman"/>
              </w:rPr>
            </w:pPr>
            <w:r>
              <w:rPr>
                <w:rFonts w:hint="default" w:ascii="Times New Roman" w:hAnsi="Times New Roman" w:cs="Times New Roman"/>
                <w:sz w:val="23"/>
              </w:rPr>
              <w:t xml:space="preserve">07_bien_3.png / </w:t>
            </w:r>
            <w:sdt>
              <w:sdtPr>
                <w:rPr>
                  <w:rFonts w:hint="default" w:ascii="Times New Roman" w:hAnsi="Times New Roman" w:cs="Times New Roman"/>
                </w:rPr>
                <w:alias w:val="SHA C"/>
                <w:tag w:val="SV_0365"/>
                <w:id w:val="700365"/>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31D1A5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0737A46E">
            <w:pPr>
              <w:spacing w:after="40" w:line="252" w:lineRule="auto"/>
              <w:jc w:val="center"/>
              <w:rPr>
                <w:rFonts w:hint="default" w:ascii="Times New Roman" w:hAnsi="Times New Roman" w:cs="Times New Roman"/>
              </w:rPr>
            </w:pPr>
            <w:r>
              <w:rPr>
                <w:rFonts w:hint="default" w:ascii="Times New Roman" w:hAnsi="Times New Roman" w:cs="Times New Roman"/>
                <w:sz w:val="23"/>
              </w:rPr>
              <w:t>A08</w:t>
            </w:r>
          </w:p>
        </w:tc>
        <w:tc>
          <w:tcPr>
            <w:tcW w:w="2268" w:type="dxa"/>
            <w:vAlign w:val="center"/>
          </w:tcPr>
          <w:p w14:paraId="7CABC681">
            <w:pPr>
              <w:spacing w:after="40" w:line="252" w:lineRule="auto"/>
              <w:rPr>
                <w:rFonts w:hint="default" w:ascii="Times New Roman" w:hAnsi="Times New Roman" w:cs="Times New Roman"/>
              </w:rPr>
            </w:pPr>
            <w:r>
              <w:rPr>
                <w:rFonts w:hint="default" w:ascii="Times New Roman" w:hAnsi="Times New Roman" w:cs="Times New Roman"/>
                <w:sz w:val="23"/>
              </w:rPr>
              <w:t>LOI01</w:t>
            </w:r>
          </w:p>
        </w:tc>
        <w:tc>
          <w:tcPr>
            <w:tcW w:w="5669" w:type="dxa"/>
            <w:vAlign w:val="center"/>
          </w:tcPr>
          <w:p w14:paraId="64EB4C0E">
            <w:pPr>
              <w:spacing w:after="40" w:line="252" w:lineRule="auto"/>
              <w:rPr>
                <w:rFonts w:hint="default" w:ascii="Times New Roman" w:hAnsi="Times New Roman" w:cs="Times New Roman"/>
              </w:rPr>
            </w:pPr>
            <w:r>
              <w:rPr>
                <w:rFonts w:hint="default" w:ascii="Times New Roman" w:hAnsi="Times New Roman" w:cs="Times New Roman"/>
                <w:sz w:val="23"/>
              </w:rPr>
              <w:t xml:space="preserve">08_input_khong_hop_le.png / </w:t>
            </w:r>
            <w:sdt>
              <w:sdtPr>
                <w:rPr>
                  <w:rFonts w:hint="default" w:ascii="Times New Roman" w:hAnsi="Times New Roman" w:cs="Times New Roman"/>
                </w:rPr>
                <w:alias w:val="SHA C"/>
                <w:tag w:val="SV_0366"/>
                <w:id w:val="700366"/>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6D87BB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52C344F9">
            <w:pPr>
              <w:spacing w:after="40" w:line="252" w:lineRule="auto"/>
              <w:jc w:val="center"/>
              <w:rPr>
                <w:rFonts w:hint="default" w:ascii="Times New Roman" w:hAnsi="Times New Roman" w:cs="Times New Roman"/>
              </w:rPr>
            </w:pPr>
            <w:r>
              <w:rPr>
                <w:rFonts w:hint="default" w:ascii="Times New Roman" w:hAnsi="Times New Roman" w:cs="Times New Roman"/>
                <w:sz w:val="23"/>
              </w:rPr>
              <w:t>A09</w:t>
            </w:r>
          </w:p>
        </w:tc>
        <w:tc>
          <w:tcPr>
            <w:tcW w:w="2268" w:type="dxa"/>
            <w:vAlign w:val="center"/>
          </w:tcPr>
          <w:p w14:paraId="2839D528">
            <w:pPr>
              <w:spacing w:after="40" w:line="252" w:lineRule="auto"/>
              <w:rPr>
                <w:rFonts w:hint="default" w:ascii="Times New Roman" w:hAnsi="Times New Roman" w:cs="Times New Roman"/>
              </w:rPr>
            </w:pPr>
            <w:r>
              <w:rPr>
                <w:rFonts w:hint="default" w:ascii="Times New Roman" w:hAnsi="Times New Roman" w:cs="Times New Roman"/>
                <w:sz w:val="23"/>
              </w:rPr>
              <w:t>TEST_ALL</w:t>
            </w:r>
          </w:p>
        </w:tc>
        <w:tc>
          <w:tcPr>
            <w:tcW w:w="5669" w:type="dxa"/>
            <w:vAlign w:val="center"/>
          </w:tcPr>
          <w:p w14:paraId="4DB32B0F">
            <w:pPr>
              <w:spacing w:after="40" w:line="252" w:lineRule="auto"/>
              <w:rPr>
                <w:rFonts w:hint="default" w:ascii="Times New Roman" w:hAnsi="Times New Roman" w:cs="Times New Roman"/>
              </w:rPr>
            </w:pPr>
            <w:r>
              <w:rPr>
                <w:rFonts w:hint="default" w:ascii="Times New Roman" w:hAnsi="Times New Roman" w:cs="Times New Roman"/>
                <w:sz w:val="23"/>
              </w:rPr>
              <w:t xml:space="preserve">09_tong_ket_kiem_thu.png / </w:t>
            </w:r>
            <w:sdt>
              <w:sdtPr>
                <w:rPr>
                  <w:rFonts w:hint="default" w:ascii="Times New Roman" w:hAnsi="Times New Roman" w:cs="Times New Roman"/>
                </w:rPr>
                <w:alias w:val="SHA C"/>
                <w:tag w:val="SV_0367"/>
                <w:id w:val="700367"/>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603CBE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0B3FBA5A">
            <w:pPr>
              <w:spacing w:after="40" w:line="252" w:lineRule="auto"/>
              <w:jc w:val="center"/>
              <w:rPr>
                <w:rFonts w:hint="default" w:ascii="Times New Roman" w:hAnsi="Times New Roman" w:cs="Times New Roman"/>
              </w:rPr>
            </w:pPr>
            <w:r>
              <w:rPr>
                <w:rFonts w:hint="default" w:ascii="Times New Roman" w:hAnsi="Times New Roman" w:cs="Times New Roman"/>
                <w:sz w:val="23"/>
              </w:rPr>
              <w:t>A10</w:t>
            </w:r>
          </w:p>
        </w:tc>
        <w:tc>
          <w:tcPr>
            <w:tcW w:w="2268" w:type="dxa"/>
            <w:vAlign w:val="center"/>
          </w:tcPr>
          <w:p w14:paraId="26DCBBE1">
            <w:pPr>
              <w:spacing w:after="40" w:line="252" w:lineRule="auto"/>
              <w:rPr>
                <w:rFonts w:hint="default" w:ascii="Times New Roman" w:hAnsi="Times New Roman" w:cs="Times New Roman"/>
              </w:rPr>
            </w:pPr>
            <w:r>
              <w:rPr>
                <w:rFonts w:hint="default" w:ascii="Times New Roman" w:hAnsi="Times New Roman" w:cs="Times New Roman"/>
                <w:sz w:val="23"/>
              </w:rPr>
              <w:t>CLONE</w:t>
            </w:r>
          </w:p>
        </w:tc>
        <w:tc>
          <w:tcPr>
            <w:tcW w:w="5669" w:type="dxa"/>
            <w:vAlign w:val="center"/>
          </w:tcPr>
          <w:p w14:paraId="7D206E84">
            <w:pPr>
              <w:spacing w:after="40" w:line="252" w:lineRule="auto"/>
              <w:rPr>
                <w:rFonts w:hint="default" w:ascii="Times New Roman" w:hAnsi="Times New Roman" w:cs="Times New Roman"/>
              </w:rPr>
            </w:pPr>
            <w:r>
              <w:rPr>
                <w:rFonts w:hint="default" w:ascii="Times New Roman" w:hAnsi="Times New Roman" w:cs="Times New Roman"/>
                <w:sz w:val="23"/>
              </w:rPr>
              <w:t xml:space="preserve">10_clone_sach_chay_lai.png / </w:t>
            </w:r>
            <w:sdt>
              <w:sdtPr>
                <w:rPr>
                  <w:rFonts w:hint="default" w:ascii="Times New Roman" w:hAnsi="Times New Roman" w:cs="Times New Roman"/>
                </w:rPr>
                <w:alias w:val="SHA C"/>
                <w:tag w:val="SV_0368"/>
                <w:id w:val="700368"/>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r w14:paraId="667F01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15691581">
            <w:pPr>
              <w:spacing w:after="40" w:line="252" w:lineRule="auto"/>
              <w:jc w:val="center"/>
              <w:rPr>
                <w:rFonts w:hint="default" w:ascii="Times New Roman" w:hAnsi="Times New Roman" w:cs="Times New Roman"/>
              </w:rPr>
            </w:pPr>
            <w:r>
              <w:rPr>
                <w:rFonts w:hint="default" w:ascii="Times New Roman" w:hAnsi="Times New Roman" w:cs="Times New Roman"/>
                <w:sz w:val="23"/>
              </w:rPr>
              <w:t>A11</w:t>
            </w:r>
          </w:p>
        </w:tc>
        <w:tc>
          <w:tcPr>
            <w:tcW w:w="2268" w:type="dxa"/>
            <w:vAlign w:val="center"/>
          </w:tcPr>
          <w:p w14:paraId="7B6ABD7E">
            <w:pPr>
              <w:spacing w:after="40" w:line="252" w:lineRule="auto"/>
              <w:rPr>
                <w:rFonts w:hint="default" w:ascii="Times New Roman" w:hAnsi="Times New Roman" w:cs="Times New Roman"/>
              </w:rPr>
            </w:pPr>
            <w:r>
              <w:rPr>
                <w:rFonts w:hint="default" w:ascii="Times New Roman" w:hAnsi="Times New Roman" w:cs="Times New Roman"/>
                <w:sz w:val="23"/>
              </w:rPr>
              <w:t>GITHUB</w:t>
            </w:r>
          </w:p>
        </w:tc>
        <w:tc>
          <w:tcPr>
            <w:tcW w:w="5669" w:type="dxa"/>
            <w:vAlign w:val="center"/>
          </w:tcPr>
          <w:p w14:paraId="48F47D7D">
            <w:pPr>
              <w:spacing w:after="40" w:line="252" w:lineRule="auto"/>
              <w:rPr>
                <w:rFonts w:hint="default" w:ascii="Times New Roman" w:hAnsi="Times New Roman" w:cs="Times New Roman"/>
              </w:rPr>
            </w:pPr>
            <w:r>
              <w:rPr>
                <w:rFonts w:hint="default" w:ascii="Times New Roman" w:hAnsi="Times New Roman" w:cs="Times New Roman"/>
                <w:sz w:val="23"/>
              </w:rPr>
              <w:t xml:space="preserve">11_github_repo_commit.png / </w:t>
            </w:r>
            <w:sdt>
              <w:sdtPr>
                <w:rPr>
                  <w:rFonts w:hint="default" w:ascii="Times New Roman" w:hAnsi="Times New Roman" w:cs="Times New Roman"/>
                </w:rPr>
                <w:alias w:val="SHA C"/>
                <w:tag w:val="SV_0369"/>
                <w:id w:val="700369"/>
                <w:text w:multiLine="1"/>
              </w:sdtPr>
              <w:sdtEndPr>
                <w:rPr>
                  <w:rFonts w:hint="default" w:ascii="Times New Roman" w:hAnsi="Times New Roman" w:cs="Times New Roman"/>
                </w:rPr>
              </w:sdtEndPr>
              <w:sdtContent>
                <w:r>
                  <w:rPr>
                    <w:rFonts w:hint="default" w:ascii="Times New Roman" w:hAnsi="Times New Roman" w:cs="Times New Roman"/>
                    <w:sz w:val="23"/>
                  </w:rPr>
                  <w:t>[SHA C]</w:t>
                </w:r>
              </w:sdtContent>
            </w:sdt>
          </w:p>
        </w:tc>
      </w:tr>
    </w:tbl>
    <w:p w14:paraId="3176A8B7">
      <w:pPr>
        <w:pStyle w:val="171"/>
        <w:spacing w:before="0" w:line="240" w:lineRule="auto"/>
        <w:ind w:firstLine="0"/>
        <w:jc w:val="left"/>
        <w:rPr>
          <w:rFonts w:hint="default" w:ascii="Times New Roman" w:hAnsi="Times New Roman" w:cs="Times New Roman"/>
        </w:rPr>
      </w:pPr>
    </w:p>
    <w:p w14:paraId="303347E0">
      <w:pPr>
        <w:pStyle w:val="3"/>
        <w:pageBreakBefore/>
        <w:rPr>
          <w:rFonts w:hint="default" w:ascii="Times New Roman" w:hAnsi="Times New Roman" w:cs="Times New Roman"/>
        </w:rPr>
      </w:pPr>
      <w:bookmarkStart w:id="95" w:name="_Toc243835389"/>
      <w:r>
        <w:rPr>
          <w:rFonts w:hint="default" w:ascii="Times New Roman" w:hAnsi="Times New Roman" w:cs="Times New Roman"/>
        </w:rPr>
        <w:t>PHỤ LỤC C. Tự kiểm trước khi nộp</w:t>
      </w:r>
      <w:bookmarkEnd w:id="95"/>
    </w:p>
    <w:p w14:paraId="3A593C95">
      <w:pPr>
        <w:pStyle w:val="171"/>
        <w:rPr>
          <w:rFonts w:hint="default" w:ascii="Times New Roman" w:hAnsi="Times New Roman" w:cs="Times New Roman"/>
        </w:rPr>
      </w:pPr>
      <w:r>
        <w:rPr>
          <w:rFonts w:hint="default" w:ascii="Times New Roman" w:hAnsi="Times New Roman" w:cs="Times New Roman"/>
        </w:rP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0C7602AA">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MSSV và đề tài đúng bảng phân công.</w:t>
      </w:r>
    </w:p>
    <w:p w14:paraId="2650E1C4">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Phần tự cài, tham khảo và công cụ hỗ trợ đã khai báo.</w:t>
      </w:r>
    </w:p>
    <w:p w14:paraId="07F1E3EA">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≥12 ca độc lập; đủ ví dụ và ca phiếu; 11 ảnh thật.</w:t>
      </w:r>
    </w:p>
    <w:p w14:paraId="65C134F6">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Có truy vết, tính đúng, phân tích thời gian/bộ nhớ và ba quy mô hoặc cấu hình hợp lệ.</w:t>
      </w:r>
    </w:p>
    <w:p w14:paraId="4019C0F8">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URL, SHA C, permalink và quyền truy cập kiểm được; clone chạy lại.</w:t>
      </w:r>
    </w:p>
    <w:p w14:paraId="370CD0BF">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Đã thay toàn bộ hướng dẫn/ngoặc vuông; cập nhật trường Word và xuất PDF.</w:t>
      </w:r>
    </w:p>
    <w:p w14:paraId="01B10363">
      <w:pPr>
        <w:pStyle w:val="3"/>
        <w:pageBreakBefore/>
        <w:rPr>
          <w:rFonts w:hint="default" w:ascii="Times New Roman" w:hAnsi="Times New Roman" w:cs="Times New Roman"/>
        </w:rPr>
      </w:pPr>
      <w:bookmarkStart w:id="96" w:name="_Toc243835390"/>
      <w:r>
        <w:rPr>
          <w:rFonts w:hint="default" w:ascii="Times New Roman" w:hAnsi="Times New Roman" w:cs="Times New Roman"/>
        </w:rPr>
        <w:t>PHỤ LỤC D HƯỚNG DẪN NỘP CLASSROOM</w:t>
      </w:r>
      <w:bookmarkEnd w:id="96"/>
    </w:p>
    <w:p w14:paraId="7EDB91D3">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Tiền tố của bài cá nhân </w:t>
      </w:r>
      <w:sdt>
        <w:sdtPr>
          <w:rPr>
            <w:rFonts w:hint="default" w:ascii="Times New Roman" w:hAnsi="Times New Roman" w:cs="Times New Roman"/>
          </w:rPr>
          <w:alias w:val="MSSV_DTxxx_HoTenKhongDau"/>
          <w:tag w:val="SV_0370"/>
          <w:id w:val="700370"/>
          <w:text w:multiLine="1"/>
        </w:sdtPr>
        <w:sdtEndPr>
          <w:rPr>
            <w:rFonts w:hint="default" w:ascii="Times New Roman" w:hAnsi="Times New Roman" w:cs="Times New Roman"/>
          </w:rPr>
        </w:sdtEndPr>
        <w:sdtContent>
          <w:r>
            <w:rPr>
              <w:rFonts w:hint="default" w:ascii="Times New Roman" w:hAnsi="Times New Roman" w:cs="Times New Roman"/>
              <w:sz w:val="24"/>
            </w:rPr>
            <w:t>[MSSV_DTxxx_HoTenKhongDau]</w:t>
          </w:r>
        </w:sdtContent>
      </w:sdt>
      <w:r>
        <w:rPr>
          <w:rFonts w:hint="default" w:ascii="Times New Roman" w:hAnsi="Times New Roman" w:cs="Times New Roman"/>
          <w:sz w:val="24"/>
        </w:rPr>
        <w:t>. Dùng họ tên không dấu, không khoảng trắng và đúng MSSV/mã đề trong phân công. Hạn nộp và lịch bảo vệ theo thông báo trên Classroom.</w:t>
      </w:r>
    </w:p>
    <w:p w14:paraId="487659F1">
      <w:pPr>
        <w:pStyle w:val="176"/>
        <w:spacing w:before="0" w:after="100" w:line="269" w:lineRule="auto"/>
        <w:jc w:val="left"/>
        <w:rPr>
          <w:rFonts w:hint="default" w:ascii="Times New Roman" w:hAnsi="Times New Roman" w:cs="Times New Roman"/>
        </w:rPr>
      </w:pPr>
      <w:bookmarkStart w:id="97" w:name="_Toc243125664"/>
      <w:r>
        <w:rPr>
          <w:rFonts w:hint="default" w:ascii="Times New Roman" w:hAnsi="Times New Roman" w:cs="Times New Roman"/>
        </w:rPr>
        <w:t>Bảng PL.1 Bốn tệp cần nộp</w:t>
      </w:r>
      <w:bookmarkEnd w:id="97"/>
    </w:p>
    <w:tbl>
      <w:tblPr>
        <w:tblStyle w:val="39"/>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247"/>
        <w:gridCol w:w="4082"/>
        <w:gridCol w:w="3742"/>
      </w:tblGrid>
      <w:tr w14:paraId="24EFB1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247" w:type="dxa"/>
            <w:shd w:val="clear" w:color="auto" w:fill="E8EBEF"/>
            <w:vAlign w:val="center"/>
          </w:tcPr>
          <w:p w14:paraId="7F6560EB">
            <w:pPr>
              <w:spacing w:after="60" w:line="259" w:lineRule="auto"/>
              <w:jc w:val="center"/>
              <w:rPr>
                <w:rFonts w:hint="default" w:ascii="Times New Roman" w:hAnsi="Times New Roman" w:cs="Times New Roman"/>
              </w:rPr>
            </w:pPr>
            <w:r>
              <w:rPr>
                <w:rFonts w:hint="default" w:ascii="Times New Roman" w:hAnsi="Times New Roman" w:cs="Times New Roman"/>
                <w:b/>
                <w:sz w:val="22"/>
              </w:rPr>
              <w:t>Tệp</w:t>
            </w:r>
          </w:p>
        </w:tc>
        <w:tc>
          <w:tcPr>
            <w:tcW w:w="4082" w:type="dxa"/>
            <w:shd w:val="clear" w:color="auto" w:fill="E8EBEF"/>
            <w:vAlign w:val="center"/>
          </w:tcPr>
          <w:p w14:paraId="6F440690">
            <w:pPr>
              <w:spacing w:after="60" w:line="259" w:lineRule="auto"/>
              <w:rPr>
                <w:rFonts w:hint="default" w:ascii="Times New Roman" w:hAnsi="Times New Roman" w:cs="Times New Roman"/>
              </w:rPr>
            </w:pPr>
            <w:r>
              <w:rPr>
                <w:rFonts w:hint="default" w:ascii="Times New Roman" w:hAnsi="Times New Roman" w:cs="Times New Roman"/>
                <w:b/>
                <w:sz w:val="22"/>
              </w:rPr>
              <w:t>Tên theo mẫu</w:t>
            </w:r>
          </w:p>
        </w:tc>
        <w:tc>
          <w:tcPr>
            <w:tcW w:w="3742" w:type="dxa"/>
            <w:shd w:val="clear" w:color="auto" w:fill="E8EBEF"/>
            <w:vAlign w:val="center"/>
          </w:tcPr>
          <w:p w14:paraId="1FBCB16F">
            <w:pPr>
              <w:spacing w:after="60" w:line="259" w:lineRule="auto"/>
              <w:rPr>
                <w:rFonts w:hint="default" w:ascii="Times New Roman" w:hAnsi="Times New Roman" w:cs="Times New Roman"/>
              </w:rPr>
            </w:pPr>
            <w:r>
              <w:rPr>
                <w:rFonts w:hint="default" w:ascii="Times New Roman" w:hAnsi="Times New Roman" w:cs="Times New Roman"/>
                <w:b/>
                <w:sz w:val="22"/>
              </w:rPr>
              <w:t>Nội dung cần có</w:t>
            </w:r>
          </w:p>
        </w:tc>
      </w:tr>
      <w:tr w14:paraId="233A39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1A6D4B51">
            <w:pPr>
              <w:spacing w:after="60" w:line="259" w:lineRule="auto"/>
              <w:jc w:val="center"/>
              <w:rPr>
                <w:rFonts w:hint="default" w:ascii="Times New Roman" w:hAnsi="Times New Roman" w:cs="Times New Roman"/>
              </w:rPr>
            </w:pPr>
            <w:r>
              <w:rPr>
                <w:rFonts w:hint="default" w:ascii="Times New Roman" w:hAnsi="Times New Roman" w:cs="Times New Roman"/>
                <w:sz w:val="22"/>
              </w:rPr>
              <w:t>Word</w:t>
            </w:r>
          </w:p>
        </w:tc>
        <w:tc>
          <w:tcPr>
            <w:tcW w:w="4082" w:type="dxa"/>
            <w:vAlign w:val="center"/>
          </w:tcPr>
          <w:p w14:paraId="6DEF23D6">
            <w:pPr>
              <w:spacing w:after="60" w:line="259" w:lineRule="auto"/>
              <w:rPr>
                <w:rFonts w:hint="default" w:ascii="Times New Roman" w:hAnsi="Times New Roman" w:cs="Times New Roman"/>
              </w:rPr>
            </w:pPr>
            <w:r>
              <w:rPr>
                <w:rFonts w:hint="default" w:ascii="Times New Roman" w:hAnsi="Times New Roman" w:cs="Times New Roman"/>
                <w:sz w:val="22"/>
              </w:rPr>
              <w:t>MSSV_DTxxx_HoTenKhongDau_BaoCao.docx</w:t>
            </w:r>
          </w:p>
        </w:tc>
        <w:tc>
          <w:tcPr>
            <w:tcW w:w="3742" w:type="dxa"/>
            <w:vAlign w:val="center"/>
          </w:tcPr>
          <w:p w14:paraId="0A3EB88A">
            <w:pPr>
              <w:spacing w:after="60" w:line="259" w:lineRule="auto"/>
              <w:rPr>
                <w:rFonts w:hint="default" w:ascii="Times New Roman" w:hAnsi="Times New Roman" w:cs="Times New Roman"/>
              </w:rPr>
            </w:pPr>
            <w:r>
              <w:rPr>
                <w:rFonts w:hint="default" w:ascii="Times New Roman" w:hAnsi="Times New Roman" w:cs="Times New Roman"/>
                <w:sz w:val="22"/>
              </w:rPr>
              <w:t>Bản đã điền; cập nhật mục lục; rubric để GV chấm.</w:t>
            </w:r>
          </w:p>
        </w:tc>
      </w:tr>
      <w:tr w14:paraId="0C0E78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0BCC66D4">
            <w:pPr>
              <w:spacing w:after="60" w:line="259" w:lineRule="auto"/>
              <w:jc w:val="center"/>
              <w:rPr>
                <w:rFonts w:hint="default" w:ascii="Times New Roman" w:hAnsi="Times New Roman" w:cs="Times New Roman"/>
              </w:rPr>
            </w:pPr>
            <w:r>
              <w:rPr>
                <w:rFonts w:hint="default" w:ascii="Times New Roman" w:hAnsi="Times New Roman" w:cs="Times New Roman"/>
                <w:sz w:val="22"/>
              </w:rPr>
              <w:t>PDF</w:t>
            </w:r>
          </w:p>
        </w:tc>
        <w:tc>
          <w:tcPr>
            <w:tcW w:w="4082" w:type="dxa"/>
            <w:vAlign w:val="center"/>
          </w:tcPr>
          <w:p w14:paraId="3B919BEC">
            <w:pPr>
              <w:spacing w:after="60" w:line="259" w:lineRule="auto"/>
              <w:rPr>
                <w:rFonts w:hint="default" w:ascii="Times New Roman" w:hAnsi="Times New Roman" w:cs="Times New Roman"/>
              </w:rPr>
            </w:pPr>
            <w:r>
              <w:rPr>
                <w:rFonts w:hint="default" w:ascii="Times New Roman" w:hAnsi="Times New Roman" w:cs="Times New Roman"/>
                <w:sz w:val="22"/>
              </w:rPr>
              <w:t>MSSV_DTxxx_HoTenKhongDau_BaoCao.pdf</w:t>
            </w:r>
          </w:p>
        </w:tc>
        <w:tc>
          <w:tcPr>
            <w:tcW w:w="3742" w:type="dxa"/>
            <w:vAlign w:val="center"/>
          </w:tcPr>
          <w:p w14:paraId="5C177C75">
            <w:pPr>
              <w:spacing w:after="60" w:line="259" w:lineRule="auto"/>
              <w:rPr>
                <w:rFonts w:hint="default" w:ascii="Times New Roman" w:hAnsi="Times New Roman" w:cs="Times New Roman"/>
              </w:rPr>
            </w:pPr>
            <w:r>
              <w:rPr>
                <w:rFonts w:hint="default" w:ascii="Times New Roman" w:hAnsi="Times New Roman" w:cs="Times New Roman"/>
                <w:sz w:val="22"/>
              </w:rPr>
              <w:t>Xuất từ chính bản Word nộp, kiểm lại từng trang.</w:t>
            </w:r>
          </w:p>
        </w:tc>
      </w:tr>
      <w:tr w14:paraId="02F436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2232E60E">
            <w:pPr>
              <w:spacing w:after="60" w:line="259" w:lineRule="auto"/>
              <w:jc w:val="center"/>
              <w:rPr>
                <w:rFonts w:hint="default" w:ascii="Times New Roman" w:hAnsi="Times New Roman" w:cs="Times New Roman"/>
              </w:rPr>
            </w:pPr>
            <w:r>
              <w:rPr>
                <w:rFonts w:hint="default" w:ascii="Times New Roman" w:hAnsi="Times New Roman" w:cs="Times New Roman"/>
                <w:sz w:val="22"/>
              </w:rPr>
              <w:t>Mã nguồn</w:t>
            </w:r>
          </w:p>
        </w:tc>
        <w:tc>
          <w:tcPr>
            <w:tcW w:w="4082" w:type="dxa"/>
            <w:vAlign w:val="center"/>
          </w:tcPr>
          <w:p w14:paraId="15B0691A">
            <w:pPr>
              <w:spacing w:after="60" w:line="259" w:lineRule="auto"/>
              <w:rPr>
                <w:rFonts w:hint="default" w:ascii="Times New Roman" w:hAnsi="Times New Roman" w:cs="Times New Roman"/>
              </w:rPr>
            </w:pPr>
            <w:r>
              <w:rPr>
                <w:rFonts w:hint="default" w:ascii="Times New Roman" w:hAnsi="Times New Roman" w:cs="Times New Roman"/>
                <w:sz w:val="22"/>
              </w:rPr>
              <w:t>MSSV_DTxxx_HoTenKhongDau_MaNguon.zip</w:t>
            </w:r>
          </w:p>
        </w:tc>
        <w:tc>
          <w:tcPr>
            <w:tcW w:w="3742" w:type="dxa"/>
            <w:vAlign w:val="center"/>
          </w:tcPr>
          <w:p w14:paraId="2BBCBEE6">
            <w:pPr>
              <w:spacing w:after="60" w:line="259" w:lineRule="auto"/>
              <w:rPr>
                <w:rFonts w:hint="default" w:ascii="Times New Roman" w:hAnsi="Times New Roman" w:cs="Times New Roman"/>
              </w:rPr>
            </w:pPr>
            <w:r>
              <w:rPr>
                <w:rFonts w:hint="default" w:ascii="Times New Roman" w:hAnsi="Times New Roman" w:cs="Times New Roman"/>
                <w:sz w:val="22"/>
              </w:rPr>
              <w:t>Source, demo/nhập, test, README, ảnh/log và phụ thuộc nếu có.</w:t>
            </w:r>
          </w:p>
        </w:tc>
      </w:tr>
      <w:tr w14:paraId="299CF6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6DE447BF">
            <w:pPr>
              <w:spacing w:after="60" w:line="259" w:lineRule="auto"/>
              <w:jc w:val="center"/>
              <w:rPr>
                <w:rFonts w:hint="default" w:ascii="Times New Roman" w:hAnsi="Times New Roman" w:cs="Times New Roman"/>
              </w:rPr>
            </w:pPr>
            <w:r>
              <w:rPr>
                <w:rFonts w:hint="default" w:ascii="Times New Roman" w:hAnsi="Times New Roman" w:cs="Times New Roman"/>
                <w:sz w:val="22"/>
              </w:rPr>
              <w:t>Thông tin</w:t>
            </w:r>
          </w:p>
        </w:tc>
        <w:tc>
          <w:tcPr>
            <w:tcW w:w="4082" w:type="dxa"/>
            <w:vAlign w:val="center"/>
          </w:tcPr>
          <w:p w14:paraId="69A163D8">
            <w:pPr>
              <w:spacing w:after="60" w:line="259" w:lineRule="auto"/>
              <w:rPr>
                <w:rFonts w:hint="default" w:ascii="Times New Roman" w:hAnsi="Times New Roman" w:cs="Times New Roman"/>
              </w:rPr>
            </w:pPr>
            <w:r>
              <w:rPr>
                <w:rFonts w:hint="default" w:ascii="Times New Roman" w:hAnsi="Times New Roman" w:cs="Times New Roman"/>
                <w:sz w:val="22"/>
              </w:rPr>
              <w:t>MSSV_DTxxx_HoTenKhongDau_ThongTinNop.txt</w:t>
            </w:r>
          </w:p>
        </w:tc>
        <w:tc>
          <w:tcPr>
            <w:tcW w:w="3742" w:type="dxa"/>
            <w:vAlign w:val="center"/>
          </w:tcPr>
          <w:p w14:paraId="6F80572B">
            <w:pPr>
              <w:spacing w:after="60" w:line="259" w:lineRule="auto"/>
              <w:rPr>
                <w:rFonts w:hint="default" w:ascii="Times New Roman" w:hAnsi="Times New Roman" w:cs="Times New Roman"/>
              </w:rPr>
            </w:pPr>
            <w:r>
              <w:rPr>
                <w:rFonts w:hint="default" w:ascii="Times New Roman" w:hAnsi="Times New Roman" w:cs="Times New Roman"/>
                <w:sz w:val="22"/>
              </w:rPr>
              <w:t>URL GitHub thật, SHA C/S, permalink, môi trường/lệnh và kết quả chạy lại.</w:t>
            </w:r>
          </w:p>
        </w:tc>
      </w:tr>
    </w:tbl>
    <w:p w14:paraId="05AC12E3">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Không nộp nguyên gói mẫu của giảng viên như ZIP cá nhân. Giải nén ZIP của mình ở thư mục mới phải chạy được theo README. Không gói .git, bộ cài, môi trường ảo hoặc cache vào ZIP bài nộp.</w:t>
      </w:r>
    </w:p>
    <w:p w14:paraId="355D4BC2">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57301B48">
      <w:pPr>
        <w:pStyle w:val="4"/>
        <w:rPr>
          <w:rFonts w:hint="default" w:ascii="Times New Roman" w:hAnsi="Times New Roman" w:cs="Times New Roman"/>
        </w:rPr>
      </w:pPr>
      <w:bookmarkStart w:id="98" w:name="_Toc243835391"/>
      <w:r>
        <w:rPr>
          <w:rFonts w:hint="default" w:ascii="Times New Roman" w:hAnsi="Times New Roman" w:cs="Times New Roman"/>
        </w:rPr>
        <w:t>Các thông tin để chép vào TXT</w:t>
      </w:r>
      <w:bookmarkEnd w:id="98"/>
    </w:p>
    <w:p w14:paraId="6B936FC5">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URL GitHub thật </w:t>
      </w:r>
      <w:sdt>
        <w:sdtPr>
          <w:rPr>
            <w:rFonts w:hint="default" w:ascii="Times New Roman" w:hAnsi="Times New Roman" w:cs="Times New Roman"/>
          </w:rPr>
          <w:alias w:val="URL REPO"/>
          <w:tag w:val="SV_0371"/>
          <w:id w:val="700371"/>
          <w:text w:multiLine="1"/>
        </w:sdtPr>
        <w:sdtEndPr>
          <w:rPr>
            <w:rFonts w:hint="default" w:ascii="Times New Roman" w:hAnsi="Times New Roman" w:cs="Times New Roman"/>
          </w:rPr>
        </w:sdtEndPr>
        <w:sdtContent>
          <w:r>
            <w:rPr>
              <w:rFonts w:hint="default" w:ascii="Times New Roman" w:hAnsi="Times New Roman" w:cs="Times New Roman"/>
              <w:sz w:val="24"/>
            </w:rPr>
            <w:t>[URL REPO]</w:t>
          </w:r>
        </w:sdtContent>
      </w:sdt>
    </w:p>
    <w:p w14:paraId="1233D7DF">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SHA C đầy đủ </w:t>
      </w:r>
      <w:sdt>
        <w:sdtPr>
          <w:rPr>
            <w:rFonts w:hint="default" w:ascii="Times New Roman" w:hAnsi="Times New Roman" w:cs="Times New Roman"/>
          </w:rPr>
          <w:alias w:val="SHA C"/>
          <w:tag w:val="SV_0372"/>
          <w:id w:val="700372"/>
          <w:text w:multiLine="1"/>
        </w:sdtPr>
        <w:sdtEndPr>
          <w:rPr>
            <w:rFonts w:hint="default" w:ascii="Times New Roman" w:hAnsi="Times New Roman" w:cs="Times New Roman"/>
          </w:rPr>
        </w:sdtEndPr>
        <w:sdtContent>
          <w:r>
            <w:rPr>
              <w:rFonts w:hint="default" w:ascii="Times New Roman" w:hAnsi="Times New Roman" w:cs="Times New Roman"/>
              <w:sz w:val="24"/>
            </w:rPr>
            <w:t>[SHA C]</w:t>
          </w:r>
        </w:sdtContent>
      </w:sdt>
      <w:r>
        <w:rPr>
          <w:rFonts w:hint="default" w:ascii="Times New Roman" w:hAnsi="Times New Roman" w:cs="Times New Roman"/>
          <w:sz w:val="24"/>
        </w:rPr>
        <w:t xml:space="preserve">   SHA S đầy đủ </w:t>
      </w:r>
      <w:sdt>
        <w:sdtPr>
          <w:rPr>
            <w:rFonts w:hint="default" w:ascii="Times New Roman" w:hAnsi="Times New Roman" w:cs="Times New Roman"/>
          </w:rPr>
          <w:alias w:val="SHA S"/>
          <w:tag w:val="SV_0373"/>
          <w:id w:val="700373"/>
          <w:text w:multiLine="1"/>
        </w:sdtPr>
        <w:sdtEndPr>
          <w:rPr>
            <w:rFonts w:hint="default" w:ascii="Times New Roman" w:hAnsi="Times New Roman" w:cs="Times New Roman"/>
          </w:rPr>
        </w:sdtEndPr>
        <w:sdtContent>
          <w:r>
            <w:rPr>
              <w:rFonts w:hint="default" w:ascii="Times New Roman" w:hAnsi="Times New Roman" w:cs="Times New Roman"/>
              <w:sz w:val="24"/>
            </w:rPr>
            <w:t>[SHA S]</w:t>
          </w:r>
        </w:sdtContent>
      </w:sdt>
    </w:p>
    <w:p w14:paraId="69ED50DD">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Permalink hàm chính và test tại C </w:t>
      </w:r>
      <w:sdt>
        <w:sdtPr>
          <w:rPr>
            <w:rFonts w:hint="default" w:ascii="Times New Roman" w:hAnsi="Times New Roman" w:cs="Times New Roman"/>
          </w:rPr>
          <w:alias w:val="PERMALINK"/>
          <w:tag w:val="SV_0374"/>
          <w:id w:val="700374"/>
          <w:text w:multiLine="1"/>
        </w:sdtPr>
        <w:sdtEndPr>
          <w:rPr>
            <w:rFonts w:hint="default" w:ascii="Times New Roman" w:hAnsi="Times New Roman" w:cs="Times New Roman"/>
          </w:rPr>
        </w:sdtEndPr>
        <w:sdtContent>
          <w:r>
            <w:rPr>
              <w:rFonts w:hint="default" w:ascii="Times New Roman" w:hAnsi="Times New Roman" w:cs="Times New Roman"/>
              <w:sz w:val="24"/>
            </w:rPr>
            <w:t>[PERMALINK]</w:t>
          </w:r>
        </w:sdtContent>
      </w:sdt>
    </w:p>
    <w:p w14:paraId="504419BB">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Môi trường và phiên bản </w:t>
      </w:r>
      <w:sdt>
        <w:sdtPr>
          <w:rPr>
            <w:rFonts w:hint="default" w:ascii="Times New Roman" w:hAnsi="Times New Roman" w:cs="Times New Roman"/>
          </w:rPr>
          <w:alias w:val="MÔI TRƯỜNG"/>
          <w:tag w:val="SV_0375"/>
          <w:id w:val="700375"/>
          <w:text w:multiLine="1"/>
        </w:sdtPr>
        <w:sdtEndPr>
          <w:rPr>
            <w:rFonts w:hint="default" w:ascii="Times New Roman" w:hAnsi="Times New Roman" w:cs="Times New Roman"/>
          </w:rPr>
        </w:sdtEndPr>
        <w:sdtContent>
          <w:r>
            <w:rPr>
              <w:rFonts w:hint="default" w:ascii="Times New Roman" w:hAnsi="Times New Roman" w:cs="Times New Roman"/>
              <w:sz w:val="24"/>
            </w:rPr>
            <w:t>[MÔI TRƯỜNG]</w:t>
          </w:r>
        </w:sdtContent>
      </w:sdt>
    </w:p>
    <w:p w14:paraId="5F9C06E7">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Lệnh chạy hai ví dụ và bộ test </w:t>
      </w:r>
      <w:sdt>
        <w:sdtPr>
          <w:rPr>
            <w:rFonts w:hint="default" w:ascii="Times New Roman" w:hAnsi="Times New Roman" w:cs="Times New Roman"/>
          </w:rPr>
          <w:alias w:val="LỆNH CHẠY"/>
          <w:tag w:val="SV_0376"/>
          <w:id w:val="700376"/>
          <w:text w:multiLine="1"/>
        </w:sdtPr>
        <w:sdtEndPr>
          <w:rPr>
            <w:rFonts w:hint="default" w:ascii="Times New Roman" w:hAnsi="Times New Roman" w:cs="Times New Roman"/>
          </w:rPr>
        </w:sdtEndPr>
        <w:sdtContent>
          <w:r>
            <w:rPr>
              <w:rFonts w:hint="default" w:ascii="Times New Roman" w:hAnsi="Times New Roman" w:cs="Times New Roman"/>
              <w:sz w:val="24"/>
            </w:rPr>
            <w:t>[LỆNH CHẠY]</w:t>
          </w:r>
        </w:sdtContent>
      </w:sdt>
    </w:p>
    <w:p w14:paraId="7FC1C24D">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 xml:space="preserve">Kết quả clone S </w:t>
      </w:r>
      <w:sdt>
        <w:sdtPr>
          <w:rPr>
            <w:rFonts w:hint="default" w:ascii="Times New Roman" w:hAnsi="Times New Roman" w:cs="Times New Roman"/>
          </w:rPr>
          <w:alias w:val="KẾT QUẢ TỰ CHẠY"/>
          <w:tag w:val="SV_0377"/>
          <w:id w:val="700377"/>
          <w:text w:multiLine="1"/>
        </w:sdtPr>
        <w:sdtEndPr>
          <w:rPr>
            <w:rFonts w:hint="default" w:ascii="Times New Roman" w:hAnsi="Times New Roman" w:cs="Times New Roman"/>
          </w:rPr>
        </w:sdtEndPr>
        <w:sdtContent>
          <w:r>
            <w:rPr>
              <w:rFonts w:hint="default" w:ascii="Times New Roman" w:hAnsi="Times New Roman" w:cs="Times New Roman"/>
              <w:sz w:val="24"/>
            </w:rPr>
            <w:t>[KẾT QUẢ TỰ CHẠY]</w:t>
          </w:r>
        </w:sdtContent>
      </w:sdt>
      <w:r>
        <w:rPr>
          <w:rFonts w:hint="default" w:ascii="Times New Roman" w:hAnsi="Times New Roman" w:cs="Times New Roman"/>
          <w:sz w:val="24"/>
        </w:rPr>
        <w:t xml:space="preserve">   Số ca và phép kiểm </w:t>
      </w:r>
      <w:sdt>
        <w:sdtPr>
          <w:rPr>
            <w:rFonts w:hint="default" w:ascii="Times New Roman" w:hAnsi="Times New Roman" w:cs="Times New Roman"/>
          </w:rPr>
          <w:alias w:val="SỐ LIỆU THẬT"/>
          <w:tag w:val="SV_0378"/>
          <w:id w:val="700378"/>
          <w:text w:multiLine="1"/>
        </w:sdtPr>
        <w:sdtEndPr>
          <w:rPr>
            <w:rFonts w:hint="default" w:ascii="Times New Roman" w:hAnsi="Times New Roman" w:cs="Times New Roman"/>
          </w:rPr>
        </w:sdtEndPr>
        <w:sdtContent>
          <w:r>
            <w:rPr>
              <w:rFonts w:hint="default" w:ascii="Times New Roman" w:hAnsi="Times New Roman" w:cs="Times New Roman"/>
              <w:sz w:val="24"/>
            </w:rPr>
            <w:t>[SỐ LIỆU THẬT]</w:t>
          </w:r>
        </w:sdtContent>
      </w:sdt>
    </w:p>
    <w:p w14:paraId="474803E0">
      <w:pPr>
        <w:pStyle w:val="171"/>
        <w:spacing w:before="0" w:after="100" w:line="269" w:lineRule="auto"/>
        <w:ind w:firstLine="0"/>
        <w:jc w:val="left"/>
        <w:rPr>
          <w:rFonts w:hint="default" w:ascii="Times New Roman" w:hAnsi="Times New Roman" w:cs="Times New Roman"/>
        </w:rPr>
      </w:pPr>
      <w:r>
        <w:rPr>
          <w:rFonts w:hint="default" w:ascii="Times New Roman" w:hAnsi="Times New Roman" w:cs="Times New Roman"/>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footerReference r:id="rId5" w:type="default"/>
      <w:pgSz w:w="11906" w:h="16838"/>
      <w:pgMar w:top="1134" w:right="1134" w:bottom="1134" w:left="1701" w:header="567" w:footer="567"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urier">
    <w:altName w:val="Courier New"/>
    <w:panose1 w:val="02070409020205020404"/>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A3"/>
    <w:family w:val="roman"/>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rdia New">
    <w:altName w:val="Microsoft Sans Serif"/>
    <w:panose1 w:val="020B0304020202020204"/>
    <w:charset w:val="DE"/>
    <w:family w:val="swiss"/>
    <w:pitch w:val="default"/>
    <w:sig w:usb0="00000000" w:usb1="00000000" w:usb2="00000000" w:usb3="00000000" w:csb0="00010001"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Cordia New">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A20BF">
    <w:pPr>
      <w:pStyle w:val="2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17473">
    <w:pPr>
      <w:pStyle w:val="2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7CCB">
    <w:pPr>
      <w:pStyle w:val="28"/>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3B3C4"/>
    <w:multiLevelType w:val="singleLevel"/>
    <w:tmpl w:val="A953B3C4"/>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7584159E"/>
    <w:multiLevelType w:val="multilevel"/>
    <w:tmpl w:val="758415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6"/>
  </w:num>
  <w:num w:numId="3">
    <w:abstractNumId w:val="4"/>
  </w:num>
  <w:num w:numId="4">
    <w:abstractNumId w:val="3"/>
  </w:num>
  <w:num w:numId="5">
    <w:abstractNumId w:val="5"/>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7529"/>
    <w:rsid w:val="00030B51"/>
    <w:rsid w:val="00034616"/>
    <w:rsid w:val="0005413A"/>
    <w:rsid w:val="0006063C"/>
    <w:rsid w:val="00061195"/>
    <w:rsid w:val="0007179D"/>
    <w:rsid w:val="00072F9C"/>
    <w:rsid w:val="00086B32"/>
    <w:rsid w:val="000A1974"/>
    <w:rsid w:val="000A2383"/>
    <w:rsid w:val="000A605D"/>
    <w:rsid w:val="000C12B9"/>
    <w:rsid w:val="000C2090"/>
    <w:rsid w:val="000C5D7B"/>
    <w:rsid w:val="000F2BDC"/>
    <w:rsid w:val="00104BA2"/>
    <w:rsid w:val="00110728"/>
    <w:rsid w:val="00133A6E"/>
    <w:rsid w:val="001420D6"/>
    <w:rsid w:val="0015074B"/>
    <w:rsid w:val="00155CA8"/>
    <w:rsid w:val="0016720B"/>
    <w:rsid w:val="001779E2"/>
    <w:rsid w:val="001837D0"/>
    <w:rsid w:val="001C4720"/>
    <w:rsid w:val="001C5A77"/>
    <w:rsid w:val="001D131F"/>
    <w:rsid w:val="002060D9"/>
    <w:rsid w:val="00212183"/>
    <w:rsid w:val="00227AD6"/>
    <w:rsid w:val="00261799"/>
    <w:rsid w:val="0029530F"/>
    <w:rsid w:val="0029639D"/>
    <w:rsid w:val="002B7C5D"/>
    <w:rsid w:val="002C4075"/>
    <w:rsid w:val="002D0373"/>
    <w:rsid w:val="00322659"/>
    <w:rsid w:val="00322EAB"/>
    <w:rsid w:val="003249E9"/>
    <w:rsid w:val="00326F90"/>
    <w:rsid w:val="00355109"/>
    <w:rsid w:val="003617B8"/>
    <w:rsid w:val="0038376C"/>
    <w:rsid w:val="003F0396"/>
    <w:rsid w:val="00401FD0"/>
    <w:rsid w:val="0041226A"/>
    <w:rsid w:val="004415E9"/>
    <w:rsid w:val="0045244C"/>
    <w:rsid w:val="00454E27"/>
    <w:rsid w:val="0046049D"/>
    <w:rsid w:val="004652D0"/>
    <w:rsid w:val="004769E0"/>
    <w:rsid w:val="00481543"/>
    <w:rsid w:val="004B00BE"/>
    <w:rsid w:val="004C1788"/>
    <w:rsid w:val="0052304A"/>
    <w:rsid w:val="0053240B"/>
    <w:rsid w:val="00535D2B"/>
    <w:rsid w:val="00546137"/>
    <w:rsid w:val="005720AA"/>
    <w:rsid w:val="00585B6B"/>
    <w:rsid w:val="00594167"/>
    <w:rsid w:val="00594F20"/>
    <w:rsid w:val="005B7735"/>
    <w:rsid w:val="005E3597"/>
    <w:rsid w:val="0060738C"/>
    <w:rsid w:val="006206E9"/>
    <w:rsid w:val="00662509"/>
    <w:rsid w:val="00675C83"/>
    <w:rsid w:val="00681898"/>
    <w:rsid w:val="006A5823"/>
    <w:rsid w:val="006C1EC0"/>
    <w:rsid w:val="006C7745"/>
    <w:rsid w:val="006C78E5"/>
    <w:rsid w:val="006D19BE"/>
    <w:rsid w:val="006F7F51"/>
    <w:rsid w:val="00702F5A"/>
    <w:rsid w:val="00703FCC"/>
    <w:rsid w:val="00714237"/>
    <w:rsid w:val="00744E94"/>
    <w:rsid w:val="00753EAB"/>
    <w:rsid w:val="0076686E"/>
    <w:rsid w:val="00775696"/>
    <w:rsid w:val="00785EDC"/>
    <w:rsid w:val="007C71C9"/>
    <w:rsid w:val="007C72A9"/>
    <w:rsid w:val="007E63E8"/>
    <w:rsid w:val="007F6951"/>
    <w:rsid w:val="007F78C2"/>
    <w:rsid w:val="00815160"/>
    <w:rsid w:val="008A60B2"/>
    <w:rsid w:val="008A62BC"/>
    <w:rsid w:val="008D383E"/>
    <w:rsid w:val="008E1FBB"/>
    <w:rsid w:val="008F2FE1"/>
    <w:rsid w:val="008F3B9C"/>
    <w:rsid w:val="00915260"/>
    <w:rsid w:val="0092168E"/>
    <w:rsid w:val="009629F9"/>
    <w:rsid w:val="00963044"/>
    <w:rsid w:val="00971492"/>
    <w:rsid w:val="009926C0"/>
    <w:rsid w:val="00995FD5"/>
    <w:rsid w:val="009B541A"/>
    <w:rsid w:val="009D0141"/>
    <w:rsid w:val="009D2B87"/>
    <w:rsid w:val="009D4F1A"/>
    <w:rsid w:val="009D72D4"/>
    <w:rsid w:val="009F34D6"/>
    <w:rsid w:val="00A01861"/>
    <w:rsid w:val="00A306F9"/>
    <w:rsid w:val="00A40F6C"/>
    <w:rsid w:val="00A46303"/>
    <w:rsid w:val="00A6658D"/>
    <w:rsid w:val="00A83CA8"/>
    <w:rsid w:val="00A86F17"/>
    <w:rsid w:val="00AA1D8D"/>
    <w:rsid w:val="00AC0418"/>
    <w:rsid w:val="00AF65A3"/>
    <w:rsid w:val="00B00A85"/>
    <w:rsid w:val="00B03D07"/>
    <w:rsid w:val="00B15F21"/>
    <w:rsid w:val="00B47730"/>
    <w:rsid w:val="00B53BA2"/>
    <w:rsid w:val="00B5430E"/>
    <w:rsid w:val="00B603C3"/>
    <w:rsid w:val="00B91DAB"/>
    <w:rsid w:val="00BB31C1"/>
    <w:rsid w:val="00BB39DA"/>
    <w:rsid w:val="00BC1B7A"/>
    <w:rsid w:val="00BF14D5"/>
    <w:rsid w:val="00BF4B5C"/>
    <w:rsid w:val="00C14E3B"/>
    <w:rsid w:val="00C246BC"/>
    <w:rsid w:val="00C43543"/>
    <w:rsid w:val="00C5013B"/>
    <w:rsid w:val="00C93395"/>
    <w:rsid w:val="00C97923"/>
    <w:rsid w:val="00CB0664"/>
    <w:rsid w:val="00CC377A"/>
    <w:rsid w:val="00CE748B"/>
    <w:rsid w:val="00D06108"/>
    <w:rsid w:val="00D07D1F"/>
    <w:rsid w:val="00D148BF"/>
    <w:rsid w:val="00D37F75"/>
    <w:rsid w:val="00D47A76"/>
    <w:rsid w:val="00D50987"/>
    <w:rsid w:val="00D61613"/>
    <w:rsid w:val="00D721E8"/>
    <w:rsid w:val="00D728E3"/>
    <w:rsid w:val="00D950A2"/>
    <w:rsid w:val="00DB65EE"/>
    <w:rsid w:val="00DB6CFF"/>
    <w:rsid w:val="00DE1F02"/>
    <w:rsid w:val="00DF361A"/>
    <w:rsid w:val="00E52065"/>
    <w:rsid w:val="00E7385A"/>
    <w:rsid w:val="00EB2961"/>
    <w:rsid w:val="00EB6AC1"/>
    <w:rsid w:val="00EC7F35"/>
    <w:rsid w:val="00ED50E8"/>
    <w:rsid w:val="00EE7B7D"/>
    <w:rsid w:val="00EF68E5"/>
    <w:rsid w:val="00F165AD"/>
    <w:rsid w:val="00F23AAB"/>
    <w:rsid w:val="00F53401"/>
    <w:rsid w:val="00F80754"/>
    <w:rsid w:val="00F852EF"/>
    <w:rsid w:val="00F90F21"/>
    <w:rsid w:val="00F9658A"/>
    <w:rsid w:val="00FC693F"/>
    <w:rsid w:val="00FE7A8D"/>
    <w:rsid w:val="18412270"/>
    <w:rsid w:val="28701767"/>
    <w:rsid w:val="345D3677"/>
    <w:rsid w:val="3F474704"/>
    <w:rsid w:val="460956B9"/>
    <w:rsid w:val="58B232DB"/>
    <w:rsid w:val="61F86BC7"/>
    <w:rsid w:val="6C4471AC"/>
    <w:rsid w:val="6E1958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iPriority="39" w:semiHidden="0" w:name="toc 1"/>
    <w:lsdException w:qFormat="1" w:uiPriority="39" w:semiHidden="0" w:name="toc 2"/>
    <w:lsdException w:qFormat="1" w:uiPriority="39" w:semiHidden="0" w:name="toc 3"/>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2"/>
      <w:lang w:val="vi-VN" w:eastAsia="vi-VN" w:bidi="ar-SA"/>
    </w:rPr>
  </w:style>
  <w:style w:type="paragraph" w:styleId="2">
    <w:name w:val="heading 1"/>
    <w:basedOn w:val="1"/>
    <w:next w:val="1"/>
    <w:link w:val="144"/>
    <w:qFormat/>
    <w:uiPriority w:val="9"/>
    <w:pPr>
      <w:keepNext/>
      <w:keepLines/>
      <w:pageBreakBefore/>
      <w:spacing w:before="120" w:after="360" w:line="360" w:lineRule="auto"/>
      <w:jc w:val="center"/>
      <w:outlineLvl w:val="0"/>
    </w:pPr>
    <w:rPr>
      <w:b/>
      <w:bCs/>
      <w:sz w:val="32"/>
      <w:szCs w:val="28"/>
    </w:rPr>
  </w:style>
  <w:style w:type="paragraph" w:styleId="3">
    <w:name w:val="heading 2"/>
    <w:basedOn w:val="1"/>
    <w:next w:val="1"/>
    <w:link w:val="145"/>
    <w:unhideWhenUsed/>
    <w:qFormat/>
    <w:uiPriority w:val="9"/>
    <w:pPr>
      <w:keepNext/>
      <w:keepLines/>
      <w:spacing w:before="120" w:after="120" w:line="288" w:lineRule="auto"/>
      <w:ind w:left="720" w:hanging="720"/>
      <w:outlineLvl w:val="1"/>
    </w:pPr>
    <w:rPr>
      <w:b/>
      <w:bCs/>
      <w:sz w:val="28"/>
      <w:szCs w:val="26"/>
    </w:rPr>
  </w:style>
  <w:style w:type="paragraph" w:styleId="4">
    <w:name w:val="heading 3"/>
    <w:basedOn w:val="1"/>
    <w:next w:val="1"/>
    <w:link w:val="146"/>
    <w:unhideWhenUsed/>
    <w:qFormat/>
    <w:uiPriority w:val="9"/>
    <w:pPr>
      <w:keepNext/>
      <w:keepLines/>
      <w:spacing w:before="120" w:after="120" w:line="288" w:lineRule="auto"/>
      <w:ind w:left="720" w:hanging="720"/>
      <w:outlineLvl w:val="2"/>
    </w:pPr>
    <w:rPr>
      <w:b/>
      <w:bCs/>
    </w:rPr>
  </w:style>
  <w:style w:type="paragraph" w:styleId="5">
    <w:name w:val="heading 4"/>
    <w:basedOn w:val="1"/>
    <w:next w:val="1"/>
    <w:link w:val="156"/>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8"/>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9"/>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000FF" w:themeColor="hyperlink"/>
      <w:u w:val="single"/>
      <w14:textFill>
        <w14:solidFill>
          <w14:schemeClr w14:val="hlink"/>
        </w14:solidFill>
      </w14:textFill>
    </w:rPr>
  </w:style>
  <w:style w:type="character" w:styleId="15">
    <w:name w:val="HTML Code"/>
    <w:basedOn w:val="11"/>
    <w:semiHidden/>
    <w:unhideWhenUsed/>
    <w:qFormat/>
    <w:uiPriority w:val="99"/>
    <w:rPr>
      <w:rFonts w:ascii="Courier New" w:hAnsi="Courier New" w:cs="Courier New"/>
      <w:sz w:val="20"/>
      <w:szCs w:val="20"/>
    </w:rPr>
  </w:style>
  <w:style w:type="character" w:styleId="16">
    <w:name w:val="Strong"/>
    <w:basedOn w:val="11"/>
    <w:qFormat/>
    <w:uiPriority w:val="22"/>
    <w:rPr>
      <w:b/>
      <w:bCs/>
    </w:rPr>
  </w:style>
  <w:style w:type="paragraph" w:styleId="17">
    <w:name w:val="List Continue"/>
    <w:basedOn w:val="1"/>
    <w:unhideWhenUsed/>
    <w:qFormat/>
    <w:uiPriority w:val="99"/>
    <w:pPr>
      <w:spacing w:after="120"/>
      <w:ind w:left="360"/>
      <w:contextualSpacing/>
    </w:pPr>
  </w:style>
  <w:style w:type="paragraph" w:styleId="18">
    <w:name w:val="Body Text 2"/>
    <w:basedOn w:val="1"/>
    <w:link w:val="151"/>
    <w:unhideWhenUsed/>
    <w:qFormat/>
    <w:uiPriority w:val="99"/>
    <w:pPr>
      <w:spacing w:after="120" w:line="480" w:lineRule="auto"/>
    </w:pPr>
  </w:style>
  <w:style w:type="paragraph" w:styleId="19">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20">
    <w:name w:val="List Number 3"/>
    <w:basedOn w:val="1"/>
    <w:unhideWhenUsed/>
    <w:qFormat/>
    <w:uiPriority w:val="99"/>
    <w:pPr>
      <w:numPr>
        <w:ilvl w:val="0"/>
        <w:numId w:val="1"/>
      </w:numPr>
      <w:contextualSpacing/>
    </w:pPr>
  </w:style>
  <w:style w:type="paragraph" w:styleId="21">
    <w:name w:val="header"/>
    <w:basedOn w:val="1"/>
    <w:link w:val="141"/>
    <w:unhideWhenUsed/>
    <w:qFormat/>
    <w:uiPriority w:val="99"/>
    <w:pPr>
      <w:tabs>
        <w:tab w:val="center" w:pos="4680"/>
        <w:tab w:val="right" w:pos="9360"/>
      </w:tabs>
    </w:pPr>
  </w:style>
  <w:style w:type="paragraph" w:styleId="22">
    <w:name w:val="Body Text"/>
    <w:basedOn w:val="1"/>
    <w:link w:val="150"/>
    <w:unhideWhenUsed/>
    <w:qFormat/>
    <w:uiPriority w:val="99"/>
    <w:pPr>
      <w:spacing w:after="120"/>
    </w:pPr>
  </w:style>
  <w:style w:type="paragraph" w:styleId="23">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imes New Roman" w:cs="Times New Roman"/>
      <w:lang w:val="vi-VN" w:eastAsia="vi-VN" w:bidi="ar-SA"/>
    </w:rPr>
  </w:style>
  <w:style w:type="paragraph" w:styleId="24">
    <w:name w:val="List Bullet"/>
    <w:basedOn w:val="1"/>
    <w:unhideWhenUsed/>
    <w:qFormat/>
    <w:uiPriority w:val="99"/>
    <w:pPr>
      <w:numPr>
        <w:ilvl w:val="0"/>
        <w:numId w:val="2"/>
      </w:numPr>
      <w:contextualSpacing/>
    </w:pPr>
  </w:style>
  <w:style w:type="paragraph" w:styleId="25">
    <w:name w:val="List Bullet 2"/>
    <w:basedOn w:val="1"/>
    <w:unhideWhenUsed/>
    <w:qFormat/>
    <w:uiPriority w:val="99"/>
    <w:pPr>
      <w:numPr>
        <w:ilvl w:val="0"/>
        <w:numId w:val="3"/>
      </w:numPr>
      <w:contextualSpacing/>
    </w:pPr>
  </w:style>
  <w:style w:type="paragraph" w:styleId="26">
    <w:name w:val="List Bullet 3"/>
    <w:basedOn w:val="1"/>
    <w:unhideWhenUsed/>
    <w:qFormat/>
    <w:uiPriority w:val="99"/>
    <w:pPr>
      <w:numPr>
        <w:ilvl w:val="0"/>
        <w:numId w:val="4"/>
      </w:numPr>
      <w:contextualSpacing/>
    </w:pPr>
  </w:style>
  <w:style w:type="paragraph" w:styleId="27">
    <w:name w:val="Title"/>
    <w:basedOn w:val="1"/>
    <w:next w:val="1"/>
    <w:link w:val="147"/>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28">
    <w:name w:val="footer"/>
    <w:basedOn w:val="1"/>
    <w:link w:val="142"/>
    <w:unhideWhenUsed/>
    <w:qFormat/>
    <w:uiPriority w:val="99"/>
    <w:pPr>
      <w:tabs>
        <w:tab w:val="center" w:pos="4680"/>
        <w:tab w:val="right" w:pos="9360"/>
      </w:tabs>
    </w:pPr>
  </w:style>
  <w:style w:type="paragraph" w:styleId="29">
    <w:name w:val="List Number"/>
    <w:basedOn w:val="1"/>
    <w:unhideWhenUsed/>
    <w:qFormat/>
    <w:uiPriority w:val="99"/>
    <w:pPr>
      <w:numPr>
        <w:ilvl w:val="0"/>
        <w:numId w:val="5"/>
      </w:numPr>
      <w:contextualSpacing/>
    </w:pPr>
  </w:style>
  <w:style w:type="paragraph" w:styleId="30">
    <w:name w:val="List Number 2"/>
    <w:basedOn w:val="1"/>
    <w:unhideWhenUsed/>
    <w:qFormat/>
    <w:uiPriority w:val="99"/>
    <w:pPr>
      <w:numPr>
        <w:ilvl w:val="0"/>
        <w:numId w:val="6"/>
      </w:numPr>
      <w:contextualSpacing/>
    </w:pPr>
  </w:style>
  <w:style w:type="paragraph" w:styleId="31">
    <w:name w:val="List"/>
    <w:basedOn w:val="1"/>
    <w:unhideWhenUsed/>
    <w:qFormat/>
    <w:uiPriority w:val="99"/>
    <w:pPr>
      <w:ind w:left="360" w:hanging="360"/>
      <w:contextualSpacing/>
    </w:pPr>
  </w:style>
  <w:style w:type="paragraph" w:styleId="3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3">
    <w:name w:val="Body Text 3"/>
    <w:basedOn w:val="1"/>
    <w:link w:val="152"/>
    <w:unhideWhenUsed/>
    <w:qFormat/>
    <w:uiPriority w:val="99"/>
    <w:pPr>
      <w:spacing w:after="120"/>
    </w:pPr>
    <w:rPr>
      <w:sz w:val="16"/>
      <w:szCs w:val="16"/>
    </w:rPr>
  </w:style>
  <w:style w:type="paragraph" w:styleId="34">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5">
    <w:name w:val="List Continue 2"/>
    <w:basedOn w:val="1"/>
    <w:unhideWhenUsed/>
    <w:qFormat/>
    <w:uiPriority w:val="99"/>
    <w:pPr>
      <w:spacing w:after="120"/>
      <w:ind w:left="720"/>
      <w:contextualSpacing/>
    </w:pPr>
  </w:style>
  <w:style w:type="paragraph" w:styleId="36">
    <w:name w:val="List Continue 3"/>
    <w:basedOn w:val="1"/>
    <w:unhideWhenUsed/>
    <w:qFormat/>
    <w:uiPriority w:val="99"/>
    <w:pPr>
      <w:spacing w:after="120"/>
      <w:ind w:left="1080"/>
      <w:contextualSpacing/>
    </w:pPr>
  </w:style>
  <w:style w:type="paragraph" w:styleId="37">
    <w:name w:val="List 2"/>
    <w:basedOn w:val="1"/>
    <w:unhideWhenUsed/>
    <w:qFormat/>
    <w:uiPriority w:val="99"/>
    <w:pPr>
      <w:ind w:left="720" w:hanging="360"/>
      <w:contextualSpacing/>
    </w:pPr>
  </w:style>
  <w:style w:type="paragraph" w:styleId="38">
    <w:name w:val="List 3"/>
    <w:basedOn w:val="1"/>
    <w:unhideWhenUsed/>
    <w:qFormat/>
    <w:uiPriority w:val="99"/>
    <w:pPr>
      <w:ind w:left="1080" w:hanging="360"/>
      <w:contextualSpacing/>
    </w:pPr>
  </w:style>
  <w:style w:type="table" w:styleId="39">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oc 1"/>
    <w:basedOn w:val="1"/>
    <w:next w:val="1"/>
    <w:autoRedefine/>
    <w:unhideWhenUsed/>
    <w:qFormat/>
    <w:uiPriority w:val="39"/>
    <w:pPr>
      <w:spacing w:after="100"/>
    </w:pPr>
  </w:style>
  <w:style w:type="paragraph" w:styleId="41">
    <w:name w:val="toc 2"/>
    <w:basedOn w:val="1"/>
    <w:next w:val="1"/>
    <w:autoRedefine/>
    <w:unhideWhenUsed/>
    <w:qFormat/>
    <w:uiPriority w:val="39"/>
    <w:pPr>
      <w:spacing w:after="100"/>
      <w:ind w:left="260"/>
    </w:pPr>
  </w:style>
  <w:style w:type="paragraph" w:styleId="42">
    <w:name w:val="toc 3"/>
    <w:basedOn w:val="1"/>
    <w:next w:val="1"/>
    <w:autoRedefine/>
    <w:unhideWhenUsed/>
    <w:qFormat/>
    <w:uiPriority w:val="39"/>
    <w:pPr>
      <w:spacing w:after="100"/>
      <w:ind w:left="520"/>
    </w:pPr>
  </w:style>
  <w:style w:type="table" w:styleId="43">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44">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45">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46">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47">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48">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49">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50">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65">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66">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67">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68">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69">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70">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71">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78">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79">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80">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81">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82">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83">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84">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85">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86">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87">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88">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89">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90">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91">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92">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93">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94">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95">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96">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97">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98">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99">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00">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01">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02">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03">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04">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05">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06">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uiPriority w:val="70"/>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uiPriority w:val="70"/>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uiPriority w:val="70"/>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uiPriority w:val="70"/>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uiPriority w:val="70"/>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uiPriority w:val="70"/>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uiPriority w:val="70"/>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24">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uiPriority w:val="72"/>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28">
    <w:name w:val="Colorful List Accent 1"/>
    <w:basedOn w:val="12"/>
    <w:uiPriority w:val="72"/>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29">
    <w:name w:val="Colorful List Accent 2"/>
    <w:basedOn w:val="12"/>
    <w:uiPriority w:val="72"/>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30">
    <w:name w:val="Colorful List Accent 3"/>
    <w:basedOn w:val="12"/>
    <w:uiPriority w:val="72"/>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31">
    <w:name w:val="Colorful List Accent 4"/>
    <w:basedOn w:val="12"/>
    <w:uiPriority w:val="72"/>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32">
    <w:name w:val="Colorful List Accent 5"/>
    <w:basedOn w:val="12"/>
    <w:uiPriority w:val="72"/>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33">
    <w:name w:val="Colorful List Accent 6"/>
    <w:basedOn w:val="12"/>
    <w:uiPriority w:val="72"/>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34">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35">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36">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37">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38">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39">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40">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character" w:customStyle="1" w:styleId="141">
    <w:name w:val="Đầu trang Char"/>
    <w:basedOn w:val="11"/>
    <w:link w:val="21"/>
    <w:qFormat/>
    <w:uiPriority w:val="99"/>
  </w:style>
  <w:style w:type="character" w:customStyle="1" w:styleId="142">
    <w:name w:val="Chân trang Char"/>
    <w:basedOn w:val="11"/>
    <w:link w:val="28"/>
    <w:qFormat/>
    <w:uiPriority w:val="99"/>
  </w:style>
  <w:style w:type="paragraph" w:styleId="143">
    <w:name w:val="No Spacing"/>
    <w:qFormat/>
    <w:uiPriority w:val="1"/>
    <w:rPr>
      <w:rFonts w:ascii="Times New Roman" w:hAnsi="Times New Roman" w:eastAsia="Times New Roman" w:cs="Times New Roman"/>
      <w:sz w:val="22"/>
      <w:szCs w:val="22"/>
      <w:lang w:val="vi-VN" w:eastAsia="vi-VN" w:bidi="ar-SA"/>
    </w:rPr>
  </w:style>
  <w:style w:type="character" w:customStyle="1" w:styleId="144">
    <w:name w:val="Đầu đề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5">
    <w:name w:val="Đầu đề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Đầu đề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êu đề Char"/>
    <w:basedOn w:val="11"/>
    <w:link w:val="2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Tiêu đề phụ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Thân Văn bản Char"/>
    <w:basedOn w:val="11"/>
    <w:link w:val="22"/>
    <w:uiPriority w:val="99"/>
  </w:style>
  <w:style w:type="character" w:customStyle="1" w:styleId="151">
    <w:name w:val="Thân văn bản 2 Char"/>
    <w:basedOn w:val="11"/>
    <w:link w:val="18"/>
    <w:uiPriority w:val="99"/>
  </w:style>
  <w:style w:type="character" w:customStyle="1" w:styleId="152">
    <w:name w:val="Thân văn bản 3 Char"/>
    <w:basedOn w:val="11"/>
    <w:link w:val="33"/>
    <w:uiPriority w:val="99"/>
    <w:rPr>
      <w:sz w:val="16"/>
      <w:szCs w:val="16"/>
    </w:rPr>
  </w:style>
  <w:style w:type="character" w:customStyle="1" w:styleId="153">
    <w:name w:val="Văn bản Macro Char"/>
    <w:basedOn w:val="11"/>
    <w:link w:val="23"/>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Lời trích dẫn Char"/>
    <w:basedOn w:val="11"/>
    <w:link w:val="154"/>
    <w:uiPriority w:val="29"/>
    <w:rPr>
      <w:i/>
      <w:iCs/>
      <w:color w:val="000000" w:themeColor="text1"/>
      <w14:textFill>
        <w14:solidFill>
          <w14:schemeClr w14:val="tx1"/>
        </w14:solidFill>
      </w14:textFill>
    </w:rPr>
  </w:style>
  <w:style w:type="character" w:customStyle="1" w:styleId="156">
    <w:name w:val="Đầu đề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Đầu đề 5 Char"/>
    <w:basedOn w:val="11"/>
    <w:link w:val="6"/>
    <w:semiHidden/>
    <w:uiPriority w:val="9"/>
    <w:rPr>
      <w:rFonts w:asciiTheme="majorHAnsi" w:hAnsiTheme="majorHAnsi" w:eastAsiaTheme="majorEastAsia" w:cstheme="majorBidi"/>
      <w:color w:val="254061" w:themeColor="accent1" w:themeShade="80"/>
    </w:rPr>
  </w:style>
  <w:style w:type="character" w:customStyle="1" w:styleId="158">
    <w:name w:val="Đầu đề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9">
    <w:name w:val="Đầu đề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Đầu đề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Nháy kép Đậm Char"/>
    <w:basedOn w:val="11"/>
    <w:link w:val="162"/>
    <w:qFormat/>
    <w:uiPriority w:val="30"/>
    <w:rPr>
      <w:b/>
      <w:bCs/>
      <w:i/>
      <w:iCs/>
      <w:color w:val="4F81BD" w:themeColor="accent1"/>
      <w14:textFill>
        <w14:solidFill>
          <w14:schemeClr w14:val="accent1"/>
        </w14:solidFill>
      </w14:textFill>
    </w:rPr>
  </w:style>
  <w:style w:type="character" w:customStyle="1" w:styleId="164">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Nhấn mạnh Thêm1"/>
    <w:basedOn w:val="11"/>
    <w:qFormat/>
    <w:uiPriority w:val="21"/>
    <w:rPr>
      <w:b/>
      <w:bCs/>
      <w:i/>
      <w:iCs/>
      <w:color w:val="4F81BD" w:themeColor="accent1"/>
      <w14:textFill>
        <w14:solidFill>
          <w14:schemeClr w14:val="accent1"/>
        </w14:solidFill>
      </w14:textFill>
    </w:rPr>
  </w:style>
  <w:style w:type="character" w:customStyle="1" w:styleId="166">
    <w:name w:val="Tham chiếu Tinh tế1"/>
    <w:basedOn w:val="11"/>
    <w:qFormat/>
    <w:uiPriority w:val="31"/>
    <w:rPr>
      <w:smallCaps/>
      <w:color w:val="C0504D" w:themeColor="accent2"/>
      <w:u w:val="single"/>
      <w14:textFill>
        <w14:solidFill>
          <w14:schemeClr w14:val="accent2"/>
        </w14:solidFill>
      </w14:textFill>
    </w:rPr>
  </w:style>
  <w:style w:type="character" w:customStyle="1" w:styleId="167">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Tiêu đề Sách1"/>
    <w:basedOn w:val="11"/>
    <w:qFormat/>
    <w:uiPriority w:val="33"/>
    <w:rPr>
      <w:b/>
      <w:bCs/>
      <w:smallCaps/>
      <w:spacing w:val="5"/>
    </w:rPr>
  </w:style>
  <w:style w:type="paragraph" w:customStyle="1" w:styleId="169">
    <w:name w:val="Đầu đề Mục lục1"/>
    <w:basedOn w:val="2"/>
    <w:next w:val="1"/>
    <w:semiHidden/>
    <w:unhideWhenUsed/>
    <w:qFormat/>
    <w:uiPriority w:val="39"/>
    <w:pPr>
      <w:outlineLvl w:val="9"/>
    </w:pPr>
  </w:style>
  <w:style w:type="paragraph" w:customStyle="1" w:styleId="170">
    <w:name w:val="Tiêu đề không mục lục"/>
    <w:basedOn w:val="1"/>
    <w:qFormat/>
    <w:uiPriority w:val="0"/>
    <w:pPr>
      <w:keepNext/>
      <w:spacing w:before="120" w:after="360" w:line="360" w:lineRule="auto"/>
      <w:jc w:val="center"/>
    </w:pPr>
    <w:rPr>
      <w:b/>
      <w:sz w:val="32"/>
    </w:rPr>
  </w:style>
  <w:style w:type="paragraph" w:customStyle="1" w:styleId="171">
    <w:name w:val="Nội dung"/>
    <w:basedOn w:val="1"/>
    <w:qFormat/>
    <w:uiPriority w:val="0"/>
    <w:pPr>
      <w:spacing w:before="120" w:line="360" w:lineRule="auto"/>
      <w:ind w:firstLine="720"/>
      <w:jc w:val="both"/>
    </w:pPr>
  </w:style>
  <w:style w:type="paragraph" w:customStyle="1" w:styleId="172">
    <w:name w:val="Ghi chú hướng dẫn"/>
    <w:basedOn w:val="171"/>
    <w:qFormat/>
    <w:uiPriority w:val="0"/>
    <w:pPr>
      <w:spacing w:line="312" w:lineRule="auto"/>
    </w:pPr>
    <w:rPr>
      <w:i/>
      <w:color w:val="404040"/>
      <w:sz w:val="24"/>
    </w:rPr>
  </w:style>
  <w:style w:type="paragraph" w:customStyle="1" w:styleId="173">
    <w:name w:val="Mục danh sách"/>
    <w:basedOn w:val="1"/>
    <w:qFormat/>
    <w:uiPriority w:val="0"/>
    <w:pPr>
      <w:tabs>
        <w:tab w:val="left" w:pos="720"/>
      </w:tabs>
      <w:spacing w:before="60" w:line="360" w:lineRule="auto"/>
      <w:ind w:left="720" w:hanging="425"/>
      <w:jc w:val="both"/>
    </w:pPr>
  </w:style>
  <w:style w:type="paragraph" w:customStyle="1" w:styleId="174">
    <w:name w:val="Tài liệu tham khảo"/>
    <w:basedOn w:val="1"/>
    <w:qFormat/>
    <w:uiPriority w:val="0"/>
    <w:pPr>
      <w:tabs>
        <w:tab w:val="left" w:pos="567"/>
      </w:tabs>
      <w:spacing w:before="80" w:line="312" w:lineRule="auto"/>
      <w:ind w:left="567" w:hanging="567"/>
      <w:jc w:val="both"/>
    </w:pPr>
    <w:rPr>
      <w:sz w:val="24"/>
    </w:rPr>
  </w:style>
  <w:style w:type="paragraph" w:customStyle="1" w:styleId="175">
    <w:name w:val="Mã nguồn"/>
    <w:basedOn w:val="1"/>
    <w:qFormat/>
    <w:uiPriority w:val="0"/>
    <w:pPr>
      <w:ind w:left="170"/>
    </w:pPr>
    <w:rPr>
      <w:rFonts w:ascii="Consolas" w:hAnsi="Consolas" w:eastAsia="Consolas" w:cs="Consolas"/>
      <w:sz w:val="20"/>
    </w:rPr>
  </w:style>
  <w:style w:type="paragraph" w:customStyle="1" w:styleId="176">
    <w:name w:val="Chú thích bảng"/>
    <w:basedOn w:val="1"/>
    <w:qFormat/>
    <w:uiPriority w:val="0"/>
    <w:pPr>
      <w:keepNext/>
      <w:spacing w:before="120" w:after="120"/>
      <w:jc w:val="center"/>
    </w:pPr>
    <w:rPr>
      <w:sz w:val="24"/>
    </w:rPr>
  </w:style>
  <w:style w:type="paragraph" w:customStyle="1" w:styleId="177">
    <w:name w:val="Chú thích hình"/>
    <w:basedOn w:val="1"/>
    <w:qFormat/>
    <w:uiPriority w:val="0"/>
    <w:pPr>
      <w:spacing w:before="120" w:after="200"/>
      <w:jc w:val="center"/>
    </w:pPr>
    <w:rPr>
      <w:sz w:val="24"/>
    </w:rPr>
  </w:style>
  <w:style w:type="paragraph" w:customStyle="1" w:styleId="178">
    <w:name w:val="Chữ trong bảng"/>
    <w:basedOn w:val="1"/>
    <w:qFormat/>
    <w:uiPriority w:val="0"/>
    <w:pPr>
      <w:spacing w:before="40" w:after="40"/>
    </w:pPr>
    <w:rPr>
      <w:sz w:val="24"/>
    </w:rPr>
  </w:style>
  <w:style w:type="paragraph" w:customStyle="1" w:styleId="179">
    <w:name w:val="TOC 11"/>
    <w:basedOn w:val="1"/>
    <w:qFormat/>
    <w:uiPriority w:val="0"/>
    <w:pPr>
      <w:tabs>
        <w:tab w:val="right" w:leader="dot" w:pos="9071"/>
      </w:tabs>
      <w:spacing w:before="80" w:after="40" w:line="276" w:lineRule="auto"/>
    </w:pPr>
    <w:rPr>
      <w:b/>
    </w:rPr>
  </w:style>
  <w:style w:type="paragraph" w:customStyle="1" w:styleId="180">
    <w:name w:val="TOC 21"/>
    <w:basedOn w:val="1"/>
    <w:qFormat/>
    <w:uiPriority w:val="0"/>
    <w:pPr>
      <w:tabs>
        <w:tab w:val="right" w:leader="dot" w:pos="9071"/>
      </w:tabs>
      <w:spacing w:after="40" w:line="276" w:lineRule="auto"/>
      <w:ind w:left="340"/>
    </w:pPr>
  </w:style>
  <w:style w:type="paragraph" w:customStyle="1" w:styleId="181">
    <w:name w:val="TOC 31"/>
    <w:basedOn w:val="1"/>
    <w:qFormat/>
    <w:uiPriority w:val="0"/>
    <w:pPr>
      <w:tabs>
        <w:tab w:val="right" w:leader="dot" w:pos="9071"/>
      </w:tabs>
      <w:spacing w:after="40" w:line="276" w:lineRule="auto"/>
      <w:ind w:left="794"/>
    </w:pPr>
    <w:rPr>
      <w:sz w:val="24"/>
    </w:rPr>
  </w:style>
  <w:style w:type="paragraph" w:customStyle="1" w:styleId="182">
    <w:name w:val="Danh mục bảng hình"/>
    <w:basedOn w:val="1"/>
    <w:qFormat/>
    <w:uiPriority w:val="0"/>
    <w:pPr>
      <w:tabs>
        <w:tab w:val="right" w:leader="dot" w:pos="9071"/>
      </w:tabs>
      <w:spacing w:after="40" w:line="312" w:lineRule="auto"/>
    </w:pPr>
  </w:style>
  <w:style w:type="character" w:customStyle="1" w:styleId="183">
    <w:name w:val="Unresolved Mention"/>
    <w:basedOn w:val="11"/>
    <w:semiHidden/>
    <w:unhideWhenUsed/>
    <w:qFormat/>
    <w:uiPriority w:val="99"/>
    <w:rPr>
      <w:color w:val="605E5C"/>
      <w:shd w:val="clear" w:color="auto" w:fill="E1DFDD"/>
    </w:rPr>
  </w:style>
  <w:style w:type="paragraph" w:customStyle="1" w:styleId="184">
    <w:name w:val="TOC Heading"/>
    <w:basedOn w:val="2"/>
    <w:next w:val="1"/>
    <w:unhideWhenUsed/>
    <w:qFormat/>
    <w:uiPriority w:val="39"/>
    <w:pPr>
      <w:pageBreakBefore w:val="0"/>
      <w:spacing w:before="240" w:after="0" w:line="259" w:lineRule="auto"/>
      <w:jc w:val="left"/>
      <w:outlineLvl w:val="9"/>
    </w:pPr>
    <w:rPr>
      <w:rFonts w:asciiTheme="majorHAnsi" w:hAnsiTheme="majorHAnsi" w:eastAsiaTheme="majorEastAsia" w:cstheme="majorBidi"/>
      <w:b w:val="0"/>
      <w:bCs w:val="0"/>
      <w:color w:val="376092" w:themeColor="accent1" w:themeShade="BF"/>
      <w:szCs w:val="32"/>
      <w:lang w:eastAsia="zh-CN" w:bidi="th-TH"/>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10349</Words>
  <Characters>37853</Characters>
  <Lines>416</Lines>
  <Paragraphs>117</Paragraphs>
  <TotalTime>73</TotalTime>
  <ScaleCrop>false</ScaleCrop>
  <LinksUpToDate>false</LinksUpToDate>
  <CharactersWithSpaces>48317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2026-10-24T08:10:00Z</dcterms:created>
  <dc:creator>Khoa Công nghệ Thông tin 2 - PTIT HCM</dc:creator>
  <cp:lastModifiedBy>Thuy Tien</cp:lastModifiedBy>
  <dcterms:modified xsi:type="dcterms:W3CDTF">2026-10-30T09:57:21Z</dcterms:modified>
  <dc:title>Mẫu bìa và báo cáo tiểu luận Cấu trúc dữ liệu và giải thuật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eyJoZGlkIjoiYWNlNzNhNmIzOTIzZGY2M2QzZGFjMTM3NDZmMGZlYmUiLCJ1c2VySWQiOiI4ODEzODYwNDc4NzU4In0=</vt:lpwstr>
  </property>
  <property fmtid="{D5CDD505-2E9C-101B-9397-08002B2CF9AE}" pid="3" name="KSOProductBuildVer">
    <vt:lpwstr>1066-12.1.0.29162</vt:lpwstr>
  </property>
  <property fmtid="{D5CDD505-2E9C-101B-9397-08002B2CF9AE}" pid="4" name="ICV">
    <vt:lpwstr>55B6B88AC1D944E98E34085A50270B86_13</vt:lpwstr>
  </property>
</Properties>
</file>